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CB391">
      <w:pPr>
        <w:jc w:val="left"/>
        <w:rPr>
          <w:rFonts w:eastAsia="黑体"/>
          <w:color w:val="000000"/>
        </w:rPr>
      </w:pPr>
      <w:r>
        <w:rPr>
          <w:rFonts w:eastAsia="黑体"/>
          <w:color w:val="000000"/>
        </w:rPr>
        <w:drawing>
          <wp:inline distT="0" distB="0" distL="114300" distR="114300">
            <wp:extent cx="2962910" cy="835025"/>
            <wp:effectExtent l="0" t="0" r="5715" b="6985"/>
            <wp:docPr id="40" name="图片 170" descr="电科院标横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0" descr="电科院标横版-1"/>
                    <pic:cNvPicPr>
                      <a:picLocks noChangeAspect="1"/>
                    </pic:cNvPicPr>
                  </pic:nvPicPr>
                  <pic:blipFill>
                    <a:blip r:embed="rId6"/>
                    <a:stretch>
                      <a:fillRect/>
                    </a:stretch>
                  </pic:blipFill>
                  <pic:spPr>
                    <a:xfrm>
                      <a:off x="0" y="0"/>
                      <a:ext cx="2962910" cy="835025"/>
                    </a:xfrm>
                    <a:prstGeom prst="rect">
                      <a:avLst/>
                    </a:prstGeom>
                    <a:noFill/>
                    <a:ln>
                      <a:noFill/>
                    </a:ln>
                  </pic:spPr>
                </pic:pic>
              </a:graphicData>
            </a:graphic>
          </wp:inline>
        </w:drawing>
      </w:r>
    </w:p>
    <w:p w14:paraId="09E9BA0B">
      <w:pPr>
        <w:jc w:val="center"/>
        <w:rPr>
          <w:rFonts w:eastAsia="黑体"/>
          <w:color w:val="000000"/>
        </w:rPr>
      </w:pPr>
    </w:p>
    <w:p w14:paraId="69AC15CB">
      <w:pPr>
        <w:jc w:val="center"/>
        <w:rPr>
          <w:rFonts w:eastAsia="黑体"/>
          <w:color w:val="000000"/>
        </w:rPr>
      </w:pPr>
    </w:p>
    <w:p w14:paraId="656BD883">
      <w:pPr>
        <w:ind w:left="6513" w:right="0"/>
        <w:jc w:val="left"/>
        <w:rPr>
          <w:rFonts w:eastAsia="黑体"/>
          <w:color w:val="000000"/>
        </w:rPr>
      </w:pPr>
      <w:r>
        <w:rPr>
          <w:rFonts w:hint="eastAsia" w:eastAsia="黑体" w:ascii="黑体" w:hAnsi="黑体" w:cs="黑体"/>
          <w:b w:val="0"/>
          <w:color w:val="000000"/>
          <w:sz w:val="21"/>
        </w:rPr>
        <w:t>报告编号：</w:t>
      </w:r>
      <w:r>
        <w:rPr>
          <w:rFonts w:hint="eastAsia" w:ascii="黑体" w:hAnsi="黑体" w:eastAsia="黑体" w:cs="黑体"/>
          <w:b w:val="0"/>
          <w:color w:val="000000"/>
          <w:sz w:val="21"/>
        </w:rPr>
        <w:t>{{REPORT_NO}}</w:t>
      </w:r>
    </w:p>
    <w:p w14:paraId="4B33B91C">
      <w:pPr>
        <w:ind w:left="6513" w:right="0"/>
        <w:jc w:val="left"/>
        <w:rPr>
          <w:rFonts w:ascii="黑体" w:eastAsia="黑体"/>
          <w:color w:val="000000"/>
        </w:rPr>
      </w:pPr>
      <w:r>
        <w:rPr>
          <w:rFonts w:hint="eastAsia" w:ascii="黑体" w:eastAsia="黑体" w:hAnsi="黑体" w:cs="黑体"/>
          <w:b w:val="0"/>
          <w:color w:val="000000"/>
          <w:sz w:val="21"/>
        </w:rPr>
        <w:t>分类号：{{CLASS_NO}}</w:t>
      </w:r>
    </w:p>
    <w:p w14:paraId="51CE587D">
      <w:pPr>
        <w:ind w:left="6513" w:right="0"/>
        <w:jc w:val="left"/>
        <w:rPr>
          <w:rFonts w:eastAsia="黑体"/>
          <w:b/>
          <w:bCs/>
          <w:color w:val="000000"/>
        </w:rPr>
      </w:pPr>
      <w:r>
        <w:rPr>
          <w:rFonts w:hint="eastAsia" w:ascii="黑体" w:eastAsia="黑体" w:hAnsi="黑体" w:cs="黑体"/>
          <w:b w:val="0"/>
          <w:color w:val="000000"/>
          <w:sz w:val="21"/>
        </w:rPr>
        <w:t>密级：{{SECRET_LEVEL}}</w:t>
      </w:r>
    </w:p>
    <w:p w14:paraId="3E513083">
      <w:pPr>
        <w:jc w:val="center"/>
        <w:rPr>
          <w:rFonts w:eastAsia="黑体"/>
          <w:color w:val="000000"/>
        </w:rPr>
      </w:pPr>
      <w:r>
        <w:rPr>
          <w:rFonts w:hint="eastAsia" w:eastAsia="黑体"/>
          <w:color w:val="000000"/>
          <w:sz w:val="28"/>
        </w:rPr>
        <w:t xml:space="preserve"> </w:t>
      </w:r>
    </w:p>
    <w:p w14:paraId="22DEE5FB">
      <w:pPr>
        <w:jc w:val="center"/>
        <w:rPr>
          <w:rFonts w:eastAsia="黑体"/>
          <w:color w:val="000000"/>
        </w:rPr>
      </w:pPr>
    </w:p>
    <w:p w14:paraId="092BDB5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eastAsia="黑体"/>
          <w:color w:val="000000"/>
          <w:sz w:val="30"/>
          <w:szCs w:val="30"/>
        </w:rPr>
      </w:pPr>
      <w:r>
        <w:rPr>
          <w:rFonts w:hint="eastAsia" w:eastAsia="黑体" w:ascii="黑体" w:hAnsi="黑体" w:cs="黑体"/>
          <w:b w:val="0"/>
          <w:color w:val="000000"/>
          <w:sz w:val="30"/>
          <w:szCs w:val="30"/>
        </w:rPr>
        <w:t>{{PROJECT_SOURCE}}</w:t>
      </w:r>
    </w:p>
    <w:p w14:paraId="56D32B7F">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hint="eastAsia" w:ascii="黑体" w:hAnsi="黑体" w:eastAsia="黑体" w:cs="黑体"/>
          <w:color w:val="000000"/>
          <w:sz w:val="36"/>
          <w:szCs w:val="36"/>
        </w:rPr>
      </w:pPr>
      <w:r>
        <w:rPr>
          <w:rFonts w:hint="eastAsia" w:ascii="黑体" w:hAnsi="黑体" w:eastAsia="黑体" w:cs="黑体"/>
          <w:b w:val="0"/>
          <w:color w:val="000000"/>
          <w:sz w:val="36"/>
          <w:szCs w:val="36"/>
        </w:rPr>
        <w:t>{{TITLE_CN}}</w:t>
      </w:r>
    </w:p>
    <w:p w14:paraId="01296AD2">
      <w:pPr>
        <w:jc w:val="center"/>
        <w:rPr>
          <w:rFonts w:ascii="Times New Roman" w:hAnsi="Times New Roman" w:eastAsia="黑体" w:cs="Times New Roman"/>
          <w:b/>
          <w:bCs/>
          <w:color w:val="000000"/>
          <w:sz w:val="32"/>
          <w:szCs w:val="32"/>
        </w:rPr>
      </w:pPr>
      <w:r>
        <w:rPr>
          <w:rFonts w:hint="eastAsia" w:ascii="Times New Roman" w:hAnsi="Times New Roman" w:eastAsia="Times New Roman" w:cs="Times New Roman"/>
          <w:b w:val="0"/>
          <w:bCs/>
          <w:color w:val="000000"/>
          <w:sz w:val="36"/>
          <w:szCs w:val="32"/>
        </w:rPr>
        <w:t>{{TITLE_EN}}</w:t>
      </w:r>
    </w:p>
    <w:p w14:paraId="0B4EC8C5">
      <w:pPr>
        <w:jc w:val="center"/>
        <w:rPr>
          <w:rFonts w:ascii="黑体" w:eastAsia="黑体"/>
          <w:color w:val="000000"/>
          <w:sz w:val="30"/>
          <w:szCs w:val="30"/>
        </w:rPr>
      </w:pPr>
      <w:r>
        <w:rPr>
          <w:rFonts w:hint="eastAsia" w:ascii="黑体" w:eastAsia="黑体" w:hAnsi="黑体" w:cs="黑体"/>
          <w:b w:val="0"/>
          <w:color w:val="000000"/>
          <w:sz w:val="30"/>
          <w:szCs w:val="30"/>
        </w:rPr>
        <w:t>{{PROJECT_NAME}}</w:t>
      </w:r>
    </w:p>
    <w:p w14:paraId="17B67A9D">
      <w:pPr>
        <w:jc w:val="center"/>
        <w:rPr>
          <w:rFonts w:ascii="Times New Roman" w:hAnsi="Times New Roman" w:eastAsia="宋体" w:cs="Times New Roman"/>
          <w:bCs/>
          <w:color w:val="000000"/>
          <w:sz w:val="28"/>
          <w:szCs w:val="28"/>
        </w:rPr>
      </w:pPr>
      <w:r>
        <w:rPr>
          <w:rFonts w:ascii="黑体" w:hAnsi="黑体" w:eastAsia="黑体" w:cs="黑体"/>
          <w:b w:val="0"/>
          <w:sz w:val="30"/>
        </w:rPr>
        <w:t>{{SERIES_NO}}</w:t>
      </w:r>
    </w:p>
    <w:p>
      <w:pPr>
        <w:spacing w:before="0" w:after="0" w:line="20" w:lineRule="exact"/>
        <w:jc w:val="left"/>
        <w:snapToGrid w:val="0"/>
      </w:pPr>
      <w:r>
        <w:pict>
          <v:shapetype id="_x0000_t202" coordsize="21600,21600" o:spt="202" path="m,l,21600r21600,l21600,xe">
            <v:stroke joinstyle="miter"/>
            <v:path gradientshapeok="t" o:connecttype="rect"/>
          </v:shapetype>
          <v:shape id="CoverBottomTextBox" o:spid="_x0000_s2049" type="#_x0000_t202" style="position:absolute;width:453.543pt;height:1pt;z-index:251659264;mso-position-horizontal:center;mso-position-horizontal-relative:margin;mso-position-vertical:bottom;mso-position-vertical-relative:margin;mso-fit-shape-to-text:t;mso-wrap-style:none" filled="f" stroked="f">
            <v:textbox inset="0,0,0,0" style="mso-fit-shape-to-text:t">
              <w:txbxContent>
                <w:p>
                  <w:pPr>
                    <w:keepNext w:val="0"/>
                    <w:keepLines/>
                    <w:spacing w:before="0" w:after="0" w:line="240" w:lineRule="auto"/>
                    <w:jc w:val="center"/>
                    <w:snapToGrid w:val="0"/>
                  </w:pPr>
                  <w:r>
                    <w:rPr>
                      <w:b w:val="0"/>
                      <w:sz w:val="28"/>
                      <w:rFonts w:eastAsia="黑体" w:ascii="黑体" w:hAnsi="黑体" w:cs="黑体"/>
                    </w:rPr>
                    <w:t>{{COVER_BOTTOM_BLOCK}}</w:t>
                  </w:r>
                </w:p>
              </w:txbxContent>
            </v:textbox>
            <w10:wrap type="none"/>
          </v:shape>
        </w:pict>
      </w:r>
    </w:p>
    <w:p w14:paraId="01B9D673">
      <w:pPr>
        <w:tabs>
          <w:tab w:val="left" w:pos="1614"/>
        </w:tabs>
        <w:rPr>
          <w:rFonts w:ascii="宋体" w:hAnsi="宋体"/>
          <w:b/>
          <w:color w:val="000000"/>
          <w:sz w:val="28"/>
        </w:rPr>
        <w:sectPr>
          <w:pgSz w:w="11906" w:h="16838"/>
          <w:pgMar w:top="1701" w:right="1417" w:bottom="1417" w:left="1417" w:header="1417" w:footer="850" w:gutter="0"/>
          <w:pgNumType w:start="1"/>
          <w:cols w:space="720" w:num="1"/>
          <w:docGrid w:type="lines" w:linePitch="312" w:charSpace="0"/>
        </w:sectPr>
      </w:pPr>
    </w:p>
    <w:p w14:paraId="6CE32A57">
      <w:pPr>
        <w:tabs>
          <w:tab w:val="left" w:pos="1614"/>
        </w:tabs>
        <w:spacing w:line="360" w:lineRule="auto"/>
        <w:rPr>
          <w:rFonts w:ascii="宋体" w:hAnsi="宋体"/>
          <w:b/>
          <w:color w:val="000000"/>
          <w:sz w:val="28"/>
        </w:rPr>
      </w:pPr>
      <w:r>
        <w:rPr>
          <w:rFonts w:hint="eastAsia" w:ascii="Times New Roman" w:hAnsi="Times New Roman" w:eastAsia="宋体" w:cs="Times New Roman"/>
          <w:b/>
          <w:color w:val="000000"/>
          <w:sz w:val="28"/>
        </w:rPr>
        <w:t>工作单位：</w:t>
      </w:r>
      <w:r>
        <w:rPr>
          <w:rFonts w:ascii="Times New Roman" w:hAnsi="Times New Roman" w:eastAsia="宋体" w:cs="Times New Roman"/>
          <w:b/>
          <w:color w:val="000000"/>
          <w:sz w:val="28"/>
        </w:rPr>
        <w:tab/>
      </w:r>
      <w:r>
        <w:rPr>
          <w:rFonts w:hint="eastAsia" w:ascii="Times New Roman" w:hAnsi="Times New Roman" w:eastAsia="宋体" w:cs="Times New Roman"/>
          <w:b/>
          <w:color w:val="000000"/>
          <w:sz w:val="28"/>
        </w:rPr>
        <w:t>中国电力科学研究院有限公司</w:t>
      </w:r>
    </w:p>
    <w:p w14:paraId="52334609">
      <w:pPr>
        <w:tabs>
          <w:tab w:val="left" w:pos="1620"/>
        </w:tabs>
        <w:spacing w:line="360" w:lineRule="auto"/>
        <w:ind w:left="521" w:leftChars="248"/>
        <w:rPr>
          <w:rFonts w:ascii="宋体" w:hAnsi="宋体"/>
          <w:b/>
          <w:color w:val="000000"/>
          <w:sz w:val="28"/>
        </w:rPr>
      </w:pPr>
      <w:r>
        <w:rPr>
          <w:rFonts w:ascii="Times New Roman" w:hAnsi="Times New Roman" w:eastAsia="宋体" w:cs="Times New Roman"/>
          <w:b/>
          <w:color w:val="000000"/>
          <w:sz w:val="28"/>
        </w:rPr>
        <w:t>{{COOPERATOR}}</w:t>
      </w:r>
    </w:p>
    <w:p w14:paraId="5A10680F">
      <w:pPr>
        <w:tabs>
          <w:tab w:val="left" w:pos="1614"/>
        </w:tabs>
        <w:spacing w:line="360" w:lineRule="auto"/>
        <w:rPr>
          <w:rFonts w:hint="eastAsia" w:ascii="宋体" w:hAnsi="宋体" w:eastAsia="宋体" w:cs="宋体"/>
          <w:b/>
          <w:bCs w:val="0"/>
          <w:color w:val="000000"/>
          <w:sz w:val="28"/>
        </w:rPr>
      </w:pPr>
      <w:r>
        <w:rPr>
          <w:rFonts w:hint="eastAsia" w:ascii="Times New Roman" w:hAnsi="Times New Roman" w:eastAsia="宋体" w:cs="Times New Roman"/>
          <w:b/>
          <w:color w:val="000000"/>
          <w:sz w:val="28"/>
        </w:rPr>
        <w:t>工作时间：{{WORK_PERIOD}}</w:t>
      </w:r>
    </w:p>
    <w:p w14:paraId="3DA46CD8">
      <w:pPr>
        <w:tabs>
          <w:tab w:val="left" w:pos="1614"/>
        </w:tabs>
        <w:spacing w:line="360" w:lineRule="auto"/>
        <w:rPr>
          <w:rFonts w:hint="default" w:ascii="宋体" w:hAnsi="宋体" w:eastAsiaTheme="minorEastAsia"/>
          <w:b/>
          <w:color w:val="000000"/>
          <w:sz w:val="28"/>
          <w:lang w:val="en-US" w:eastAsia="zh-CN"/>
        </w:rPr>
      </w:pPr>
      <w:r>
        <w:rPr>
          <w:rFonts w:hint="eastAsia" w:ascii="Times New Roman" w:hAnsi="Times New Roman" w:eastAsia="宋体" w:cs="Times New Roman"/>
          <w:b/>
          <w:color w:val="000000"/>
          <w:sz w:val="28"/>
        </w:rPr>
        <w:t>项目负责人：{{LEADER}}</w:t>
      </w:r>
    </w:p>
    <w:p w14:paraId="5F231C27">
      <w:pPr>
        <w:tabs>
          <w:tab w:val="left" w:pos="1614"/>
        </w:tabs>
        <w:spacing w:line="360" w:lineRule="auto"/>
        <w:rPr>
          <w:rFonts w:ascii="宋体" w:hAnsi="宋体"/>
          <w:b/>
          <w:color w:val="000000"/>
          <w:sz w:val="28"/>
        </w:rPr>
      </w:pPr>
      <w:r>
        <w:rPr>
          <w:rFonts w:hint="eastAsia" w:ascii="Times New Roman" w:hAnsi="Times New Roman" w:eastAsia="宋体" w:cs="Times New Roman"/>
          <w:b/>
          <w:color w:val="000000"/>
          <w:sz w:val="28"/>
        </w:rPr>
        <w:t>工作人员：{{STAFF}}</w:t>
      </w:r>
    </w:p>
    <w:p w14:paraId="26E03939">
      <w:pPr>
        <w:tabs>
          <w:tab w:val="left" w:pos="1614"/>
        </w:tabs>
        <w:spacing w:line="360" w:lineRule="auto"/>
        <w:rPr>
          <w:rFonts w:ascii="宋体" w:hAnsi="宋体"/>
          <w:b/>
          <w:bCs/>
          <w:color w:val="000000"/>
          <w:sz w:val="28"/>
        </w:rPr>
      </w:pPr>
      <w:r>
        <w:rPr>
          <w:rFonts w:hint="eastAsia" w:ascii="Times New Roman" w:hAnsi="Times New Roman" w:eastAsia="宋体" w:cs="Times New Roman"/>
          <w:b/>
          <w:color w:val="000000"/>
          <w:sz w:val="28"/>
        </w:rPr>
        <w:t>报告编写：{{WRITER}}</w:t>
      </w:r>
    </w:p>
    <w:p w14:paraId="03893E9A">
      <w:pPr>
        <w:spacing w:line="360" w:lineRule="auto"/>
        <w:ind w:firstLine="843" w:firstLineChars="300"/>
        <w:rPr>
          <w:rFonts w:ascii="宋体" w:hAnsi="宋体"/>
          <w:b/>
          <w:color w:val="000000"/>
          <w:sz w:val="28"/>
        </w:rPr>
      </w:pPr>
      <w:r>
        <w:rPr>
          <w:rFonts w:hint="eastAsia" w:ascii="Times New Roman" w:hAnsi="Times New Roman" w:eastAsia="宋体" w:cs="Times New Roman"/>
          <w:b/>
          <w:color w:val="000000"/>
          <w:sz w:val="28"/>
        </w:rPr>
        <w:t xml:space="preserve">报告审核                     </w:t>
      </w:r>
    </w:p>
    <w:p w14:paraId="69C96F09">
      <w:pPr>
        <w:spacing w:line="360" w:lineRule="auto"/>
        <w:ind w:firstLine="281" w:firstLineChars="100"/>
        <w:rPr>
          <w:rFonts w:ascii="宋体" w:hAnsi="宋体"/>
          <w:b/>
          <w:color w:val="000000"/>
          <w:sz w:val="28"/>
        </w:rPr>
      </w:pPr>
      <w:r>
        <w:rPr>
          <w:rFonts w:hint="eastAsia" w:ascii="Times New Roman" w:hAnsi="Times New Roman" w:eastAsia="宋体" w:cs="Times New Roman"/>
          <w:b/>
          <w:color w:val="000000"/>
          <w:sz w:val="28"/>
        </w:rPr>
        <w:t xml:space="preserve">    学术技术分委会：           </w:t>
      </w:r>
    </w:p>
    <w:p w14:paraId="24EF2CFE">
      <w:pPr>
        <w:spacing w:line="360" w:lineRule="auto"/>
        <w:ind w:firstLine="843" w:firstLineChars="300"/>
        <w:rPr>
          <w:rFonts w:ascii="宋体" w:hAnsi="宋体"/>
          <w:b/>
          <w:color w:val="000000"/>
          <w:sz w:val="28"/>
        </w:rPr>
      </w:pPr>
      <w:r>
        <w:rPr>
          <w:rFonts w:hint="eastAsia" w:ascii="Times New Roman" w:hAnsi="Times New Roman" w:eastAsia="宋体" w:cs="Times New Roman"/>
          <w:b/>
          <w:color w:val="000000"/>
          <w:sz w:val="28"/>
        </w:rPr>
        <w:t xml:space="preserve">部门领导：                </w:t>
      </w:r>
    </w:p>
    <w:p w14:paraId="567061F5">
      <w:pPr>
        <w:spacing w:line="360" w:lineRule="auto"/>
        <w:ind w:firstLine="843" w:firstLineChars="300"/>
        <w:rPr>
          <w:rFonts w:ascii="宋体" w:hAnsi="宋体"/>
          <w:b/>
          <w:color w:val="000000"/>
          <w:sz w:val="28"/>
        </w:rPr>
      </w:pPr>
      <w:r>
        <w:rPr>
          <w:rFonts w:hint="eastAsia" w:ascii="Times New Roman" w:hAnsi="Times New Roman" w:eastAsia="宋体" w:cs="Times New Roman"/>
          <w:b/>
          <w:color w:val="000000"/>
          <w:sz w:val="28"/>
        </w:rPr>
        <w:t>科技</w:t>
      </w:r>
      <w:r>
        <w:rPr>
          <w:rFonts w:hint="eastAsia" w:ascii="Times New Roman" w:hAnsi="Times New Roman" w:eastAsia="宋体" w:cs="Times New Roman"/>
          <w:b/>
          <w:color w:val="000000"/>
          <w:sz w:val="28"/>
          <w:lang w:val="en-US" w:eastAsia="zh-CN"/>
        </w:rPr>
        <w:t>创新</w:t>
      </w:r>
      <w:r>
        <w:rPr>
          <w:rFonts w:hint="eastAsia" w:ascii="Times New Roman" w:hAnsi="Times New Roman" w:eastAsia="宋体" w:cs="Times New Roman"/>
          <w:b/>
          <w:color w:val="000000"/>
          <w:sz w:val="28"/>
        </w:rPr>
        <w:t xml:space="preserve">部/咨询业务部（格式审核）： </w:t>
      </w:r>
    </w:p>
    <w:p w14:paraId="0B26C0E4">
      <w:pPr>
        <w:spacing w:line="360" w:lineRule="auto"/>
        <w:ind w:firstLine="843" w:firstLineChars="300"/>
        <w:rPr>
          <w:rFonts w:ascii="宋体" w:hAnsi="宋体"/>
          <w:b/>
          <w:color w:val="000000"/>
          <w:sz w:val="28"/>
        </w:rPr>
      </w:pPr>
      <w:r>
        <w:rPr>
          <w:rFonts w:hint="eastAsia" w:ascii="Times New Roman" w:hAnsi="Times New Roman" w:eastAsia="宋体" w:cs="Times New Roman"/>
          <w:b/>
          <w:color w:val="000000"/>
          <w:sz w:val="28"/>
        </w:rPr>
        <w:t xml:space="preserve">院学术技术委员会： </w:t>
      </w:r>
    </w:p>
    <w:p w14:paraId="1EAEA491">
      <w:pPr>
        <w:spacing w:line="360" w:lineRule="auto"/>
        <w:ind w:left="521" w:leftChars="248" w:firstLine="281" w:firstLineChars="100"/>
        <w:rPr>
          <w:rFonts w:ascii="宋体" w:hAnsi="宋体"/>
          <w:b/>
          <w:color w:val="000000"/>
          <w:sz w:val="28"/>
        </w:rPr>
      </w:pPr>
      <w:r>
        <w:rPr>
          <w:rFonts w:hint="eastAsia" w:ascii="Times New Roman" w:hAnsi="Times New Roman" w:eastAsia="宋体" w:cs="Times New Roman"/>
          <w:b/>
          <w:color w:val="000000"/>
          <w:sz w:val="28"/>
        </w:rPr>
        <w:t xml:space="preserve">报告批准                       </w:t>
      </w:r>
    </w:p>
    <w:p w14:paraId="1DFAC2D9">
      <w:pPr>
        <w:spacing w:line="360" w:lineRule="auto"/>
        <w:ind w:left="521" w:leftChars="248" w:firstLine="281" w:firstLineChars="100"/>
        <w:rPr>
          <w:rFonts w:ascii="宋体" w:hAnsi="宋体"/>
          <w:b/>
          <w:color w:val="000000"/>
          <w:sz w:val="28"/>
        </w:rPr>
      </w:pPr>
      <w:r>
        <w:rPr>
          <w:rFonts w:hint="eastAsia" w:ascii="Times New Roman" w:hAnsi="Times New Roman" w:eastAsia="宋体" w:cs="Times New Roman"/>
          <w:b/>
          <w:color w:val="000000"/>
          <w:sz w:val="28"/>
        </w:rPr>
        <w:t>副院长/总工程师/院长助理/副总工程师：</w:t>
      </w:r>
    </w:p>
    <w:p w14:paraId="55E0FAF3">
      <w:pPr>
        <w:tabs>
          <w:tab w:val="center" w:pos="4200"/>
          <w:tab w:val="right" w:pos="8400"/>
        </w:tabs>
        <w:sectPr>
          <w:pgSz w:w="11906" w:h="16838"/>
          <w:pgMar w:top="1701" w:right="1417" w:bottom="1417" w:left="1417" w:header="1417" w:footer="850" w:gutter="0"/>
          <w:pgNumType w:start="1"/>
          <w:cols w:space="720" w:num="1"/>
          <w:docGrid w:type="lines" w:linePitch="312" w:charSpace="0"/>
        </w:sectPr>
      </w:pPr>
    </w:p>
    <w:p w14:paraId="7F337A12">
      <w:pPr>
        <w:spacing w:line="360" w:lineRule="auto"/>
        <w:jc w:val="center"/>
        <w:rPr>
          <w:rFonts w:eastAsia="黑体"/>
          <w:b/>
          <w:color w:val="000000"/>
          <w:sz w:val="36"/>
        </w:rPr>
      </w:pPr>
      <w:bookmarkStart w:id="0" w:name="_Toc24859"/>
      <w:bookmarkStart w:id="1" w:name="_Toc100303905"/>
      <w:bookmarkStart w:id="2" w:name="_Toc31728"/>
      <w:bookmarkStart w:id="3" w:name="_Hlk92724373"/>
      <w:r>
        <w:rPr>
          <w:rFonts w:hint="eastAsia" w:eastAsia="黑体" w:ascii="Times New Roman" w:hAnsi="Times New Roman" w:cs="Times New Roman"/>
          <w:b w:val="0"/>
          <w:color w:val="000000"/>
          <w:sz w:val="36"/>
        </w:rPr>
        <w:t>内容摘要</w:t>
      </w:r>
      <w:bookmarkEnd w:id="0"/>
      <w:bookmarkEnd w:id="1"/>
      <w:bookmarkEnd w:id="2"/>
      <w:r>
        <w:rPr>
          <w:vanish/>
        </w:rPr>
        <w:fldChar w:fldCharType="begin"/>
      </w:r>
      <w:r>
        <w:rPr>
          <w:vanish/>
        </w:rPr>
        <w:instrText xml:space="preserve"> TC "内容摘要" \f C \l "1" </w:instrText>
      </w:r>
      <w:r>
        <w:rPr>
          <w:vanish/>
        </w:rPr>
        <w:fldChar w:fldCharType="end"/>
      </w:r>
    </w:p>
    <w:p w14:paraId="64E5EA03">
      <w:pPr>
        <w:spacing w:line="360" w:lineRule="auto"/>
        <w:ind w:left="416" w:leftChars="198" w:right="416" w:rightChars="198" w:firstLine="480" w:firstLineChars="200"/>
        <w:rPr>
          <w:rFonts w:ascii="Times New Roman" w:hAnsi="Times New Roman" w:cs="Times New Roman"/>
          <w:color w:val="000000"/>
          <w:sz w:val="24"/>
        </w:rPr>
      </w:pPr>
      <w:r>
        <w:rPr>
          <w:rFonts w:hint="eastAsia"/>
          <w:color w:val="000000"/>
          <w:sz w:val="24"/>
        </w:rPr>
        <w:t>{{ABSTRACT_CN}}</w:t>
      </w:r>
    </w:p>
    <w:p w14:paraId="73A47498">
      <w:pPr>
        <w:spacing w:line="360" w:lineRule="auto"/>
        <w:ind w:firstLine="480" w:firstLineChars="200"/>
        <w:rPr>
          <w:rFonts w:ascii="Times New Roman" w:hAnsi="Times New Roman" w:eastAsia="宋体" w:cs="Times New Roman"/>
          <w:color w:val="000000"/>
          <w:sz w:val="24"/>
        </w:rPr>
      </w:pPr>
      <w:r>
        <w:rPr>
          <w:rFonts w:hint="eastAsia" w:ascii="Times New Roman" w:hAnsi="Times New Roman" w:eastAsia="宋体" w:cs="Times New Roman"/>
          <w:b w:val="0"/>
          <w:color w:val="000000"/>
          <w:sz w:val="24"/>
        </w:rPr>
        <w:t>关键词：{{KEYWORDS_CN}}</w:t>
      </w:r>
    </w:p>
    <w:bookmarkEnd w:id="3"/>
    <w:p w14:paraId="62C4196B">
      <w:pPr>
        <w:ind w:left="416" w:leftChars="198" w:right="416" w:rightChars="198"/>
        <w:jc w:val="center"/>
        <w:rPr>
          <w:rFonts w:ascii="Times New Roman" w:hAnsi="Times New Roman"/>
          <w:b/>
          <w:color w:val="000000"/>
          <w:sz w:val="36"/>
        </w:rPr>
      </w:pPr>
      <w:bookmarkStart w:id="4" w:name="_Toc8038"/>
      <w:bookmarkStart w:id="5" w:name="_Toc100303906"/>
      <w:bookmarkStart w:id="6" w:name="_Toc19953"/>
      <w:r>
        <w:rPr>
          <w:rFonts w:hint="eastAsia" w:ascii="Times New Roman" w:hAnsi="Times New Roman" w:eastAsia="Times New Roman" w:cs="Times New Roman"/>
          <w:b w:val="0"/>
          <w:color w:val="000000"/>
          <w:sz w:val="36"/>
        </w:rPr>
        <w:t>ABSTRACT</w:t>
      </w:r>
      <w:bookmarkEnd w:id="4"/>
      <w:bookmarkEnd w:id="5"/>
      <w:bookmarkEnd w:id="6"/>
      <w:r>
        <w:rPr>
          <w:vanish/>
        </w:rPr>
        <w:fldChar w:fldCharType="begin"/>
      </w:r>
      <w:r>
        <w:rPr>
          <w:vanish/>
        </w:rPr>
        <w:instrText xml:space="preserve"> TC "ABSTRACT" \f C \l "1" </w:instrText>
      </w:r>
      <w:r>
        <w:rPr>
          <w:vanish/>
        </w:rPr>
        <w:fldChar w:fldCharType="end"/>
      </w:r>
    </w:p>
    <w:p w14:paraId="67C6615F">
      <w:pPr>
        <w:spacing w:line="360" w:lineRule="auto"/>
        <w:ind w:left="416" w:leftChars="198" w:right="416" w:rightChars="198" w:firstLine="480" w:firstLineChars="200"/>
        <w:rPr>
          <w:rFonts w:ascii="Times New Roman" w:hAnsi="Times New Roman"/>
          <w:color w:val="000000"/>
          <w:sz w:val="24"/>
        </w:rPr>
      </w:pPr>
      <w:r>
        <w:rPr>
          <w:rFonts w:hint="eastAsia" w:ascii="Times New Roman" w:hAnsi="Times New Roman"/>
          <w:color w:val="000000"/>
          <w:sz w:val="24"/>
        </w:rPr>
        <w:t>{{ABSTRACT_EN}}</w:t>
      </w:r>
    </w:p>
    <w:p w14:paraId="51DD90D9">
      <w:pPr>
        <w:spacing w:line="360" w:lineRule="auto"/>
        <w:ind w:firstLine="480" w:firstLineChars="200"/>
        <w:rPr>
          <w:rFonts w:ascii="Times New Roman" w:hAnsi="Times New Roman"/>
          <w:color w:val="000000"/>
          <w:sz w:val="24"/>
        </w:rPr>
        <w:sectPr>
          <w:footerReference r:id="rId4" w:type="default"/>
          <w:pgSz w:w="11906" w:h="16838"/>
          <w:pgMar w:top="1701" w:right="1417" w:bottom="1417" w:left="1417" w:header="1417" w:footer="850" w:gutter="0"/>
          <w:cols w:space="720" w:num="1"/>
          <w:docGrid w:type="lines" w:linePitch="312" w:charSpace="0"/>
          <w:pgNumType w:fmt="lowerRoman" w:start="1"/>
        </w:sectPr>
      </w:pPr>
      <w:r>
        <w:rPr>
          <w:rFonts w:hint="eastAsia" w:ascii="Times New Roman" w:hAnsi="Times New Roman" w:eastAsia="Times New Roman" w:cs="Times New Roman"/>
          <w:b w:val="0"/>
          <w:color w:val="000000"/>
          <w:sz w:val="24"/>
        </w:rPr>
        <w:t>KEYWORDS: {{KEYWORDS_EN}}</w:t>
      </w:r>
    </w:p>
    <w:p w14:paraId="0CB114E9">
      <w:pPr>
        <w:jc w:val="center"/>
      </w:pPr>
      <w:r>
        <w:rPr>
          <w:rFonts w:hint="eastAsia" w:ascii="Times New Roman" w:hAnsi="Times New Roman" w:eastAsia="黑体" w:cs="Times New Roman"/>
          <w:b w:val="0"/>
          <w:sz w:val="36"/>
          <w:szCs w:val="36"/>
        </w:rPr>
        <w:t>目  录</w:t>
      </w:r>
    </w:p>
    <w:p w14:paraId="6400D626">
      <w:pPr>
        <w:pStyle w:val="37"/>
        <w:tabs>
          <w:tab w:val="right" w:leader="dot" w:pos="8222"/>
        </w:tabs>
        <w:spacing w:before="0" w:after="72" w:afterLines="30"/>
        <w:rPr>
          <w:rFonts w:asciiTheme="minorEastAsia" w:hAnsiTheme="minorEastAsia" w:cstheme="minorEastAsia"/>
          <w:b w:val="0"/>
          <w:bCs w:val="0"/>
        </w:rPr>
      </w:pPr>
    </w:p>
    <w:p w14:paraId="6D0764D0">
      <w:pPr>
        <w:pStyle w:val="123"/>
        <w:keepNext/>
        <w:keepLines/>
        <w:pageBreakBefore w:val="0"/>
        <w:widowControl/>
        <w:tabs>
          <w:tab w:val="right" w:leader="dot" w:pos="8212"/>
        </w:tabs>
        <w:kinsoku/>
        <w:wordWrap/>
        <w:overflowPunct/>
        <w:topLinePunct w:val="0"/>
        <w:autoSpaceDE/>
        <w:autoSpaceDN/>
        <w:bidi w:val="0"/>
        <w:adjustRightInd/>
        <w:snapToGrid/>
        <w:spacing w:before="120" w:after="120" w:line="360" w:lineRule="auto"/>
        <w:jc w:val="both"/>
        <w:textAlignment w:val="auto"/>
        <w:rPr>
          <w:rFonts w:hint="eastAsia" w:asciiTheme="minorEastAsia" w:hAnsiTheme="minorEastAsia" w:eastAsiaTheme="minorEastAsia" w:cstheme="minorEastAsia"/>
          <w:b w:val="0"/>
          <w:bCs w:val="0"/>
          <w:szCs w:val="24"/>
          <w:lang w:val="zh-CN"/>
        </w:rPr>
      </w:pPr>
      <w:r>
        <w:rPr>
          <w:rFonts w:hint="eastAsia" w:asciiTheme="minorEastAsia" w:hAnsiTheme="minorEastAsia" w:eastAsiaTheme="minorEastAsia" w:cstheme="minorEastAsia"/>
          <w:b w:val="0"/>
          <w:bCs w:val="0"/>
          <w:szCs w:val="24"/>
          <w:lang w:val="zh-CN"/>
        </w:rPr>
        <w:t>{{BODY}}</w:t>
      </w:r>
    </w:p>
    <w:p w14:paraId="0EF4AFDC">
      <w:pPr>
        <w:spacing w:before="120" w:after="120" w:line="360" w:lineRule="auto"/>
        <w:jc w:val="center"/>
        <w:rPr>
          <w:rFonts w:ascii="黑体" w:hAnsi="黑体" w:eastAsia="黑体"/>
          <w:color w:val="000000"/>
          <w:sz w:val="30"/>
          <w:szCs w:val="30"/>
        </w:rPr>
      </w:pPr>
      <w:r>
        <w:rPr>
          <w:rFonts w:hint="eastAsia" w:ascii="黑体" w:hAnsi="黑体" w:eastAsia="黑体"/>
          <w:color w:val="000000"/>
          <w:sz w:val="30"/>
          <w:szCs w:val="30"/>
        </w:rPr>
        <w:t>{{BACK_MATTER}}</w:t>
      </w:r>
    </w:p>
    <w:sectPr>
      <w:headerReference w:type="default" r:id="rId11"/>
      <w:pgSz w:w="11906" w:h="16838"/>
      <w:pgMar w:top="1701" w:right="1417" w:bottom="1417" w:left="1417" w:header="1417" w:footer="85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华文仿宋">
    <w:altName w:val="仿宋"/>
    <w:panose1 w:val="02010600040101010101"/>
    <w:charset w:val="86"/>
    <w:family w:val="auto"/>
    <w:pitch w:val="default"/>
    <w:sig w:usb0="00000000" w:usb1="00000000" w:usb2="00000010" w:usb3="00000000" w:csb0="000400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仿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体">
    <w:altName w:val="宋体"/>
    <w:panose1 w:val="00000000000000000000"/>
    <w:charset w:val="86"/>
    <w:family w:val="roman"/>
    <w:pitch w:val="default"/>
    <w:sig w:usb0="00000000" w:usb1="00000000" w:usb2="00000010" w:usb3="00000000" w:csb0="00040000" w:csb1="00000000"/>
  </w:font>
  <w:font w:name="Arial Unicode MS">
    <w:altName w:val="宋体"/>
    <w:panose1 w:val="020B0604020202020204"/>
    <w:charset w:val="86"/>
    <w:family w:val="roman"/>
    <w:pitch w:val="default"/>
    <w:sig w:usb0="00000000" w:usb1="00000000" w:usb2="0000003F" w:usb3="00000000" w:csb0="603F01FF" w:csb1="FFFF0000"/>
  </w:font>
  <w:font w:name="华文宋体">
    <w:altName w:val="宋体"/>
    <w:panose1 w:val="02010600040101010101"/>
    <w:charset w:val="86"/>
    <w:family w:val="auto"/>
    <w:pitch w:val="default"/>
    <w:sig w:usb0="00000000" w:usb1="00000000" w:usb2="00000000" w:usb3="00000000" w:csb0="0004009F" w:csb1="DFD70000"/>
  </w:font>
  <w:font w:name="方正小标宋简体">
    <w:panose1 w:val="02000000000000000000"/>
    <w:charset w:val="86"/>
    <w:family w:val="auto"/>
    <w:pitch w:val="default"/>
    <w:sig w:usb0="00000001" w:usb1="08000000" w:usb2="00000000" w:usb3="00000000" w:csb0="00040000" w:csb1="00000000"/>
  </w:font>
  <w:font w:name="方正书宋简体">
    <w:altName w:val="方正书宋_GBK"/>
    <w:panose1 w:val="00000000000000000000"/>
    <w:charset w:val="86"/>
    <w:family w:val="script"/>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
    <w:altName w:val="Times New Roman"/>
    <w:panose1 w:val="00000000000000000000"/>
    <w:charset w:val="00"/>
    <w:family w:val="roman"/>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黑体简体">
    <w:altName w:val="微软雅黑"/>
    <w:panose1 w:val="00000000000000000000"/>
    <w:charset w:val="86"/>
    <w:family w:val="auto"/>
    <w:pitch w:val="default"/>
    <w:sig w:usb0="00000000" w:usb1="00000000" w:usb2="00000012" w:usb3="00000000" w:csb0="00040001" w:csb1="00000000"/>
  </w:font>
  <w:font w:name="Calibri Light">
    <w:panose1 w:val="020F0302020204030204"/>
    <w:charset w:val="00"/>
    <w:family w:val="swiss"/>
    <w:pitch w:val="default"/>
    <w:sig w:usb0="E0002A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 Antiqua">
    <w:altName w:val="Constantia"/>
    <w:panose1 w:val="02040602050305030304"/>
    <w:charset w:val="00"/>
    <w:family w:val="roman"/>
    <w:pitch w:val="default"/>
    <w:sig w:usb0="00000000" w:usb1="00000000" w:usb2="00000000" w:usb3="00000000" w:csb0="2000009F" w:csb1="DFD70000"/>
  </w:font>
  <w:font w:name="Constantia">
    <w:panose1 w:val="02030602050306030303"/>
    <w:charset w:val="00"/>
    <w:family w:val="auto"/>
    <w:pitch w:val="default"/>
    <w:sig w:usb0="A00002EF" w:usb1="4000204B" w:usb2="00000000" w:usb3="00000000" w:csb0="2000019F" w:csb1="00000000"/>
  </w:font>
  <w:font w:name="Anastasia">
    <w:altName w:val="Times New Roman"/>
    <w:panose1 w:val="00000000000000000000"/>
    <w:charset w:val="00"/>
    <w:family w:val="auto"/>
    <w:pitch w:val="default"/>
    <w:sig w:usb0="00000000" w:usb1="00000000" w:usb2="00000000" w:usb3="00000000" w:csb0="00000001" w:csb1="00000000"/>
  </w:font>
  <w:font w:name="华文细黑">
    <w:altName w:val="汉仪中等线简"/>
    <w:panose1 w:val="02010600040101010101"/>
    <w:charset w:val="86"/>
    <w:family w:val="auto"/>
    <w:pitch w:val="default"/>
    <w:sig w:usb0="00000000" w:usb1="00000000" w:usb2="00000000" w:usb3="00000000" w:csb0="0004009F" w:csb1="DFD70000"/>
  </w:font>
  <w:font w:name="汉仪中等线简">
    <w:panose1 w:val="02010600000101010101"/>
    <w:charset w:val="86"/>
    <w:family w:val="auto"/>
    <w:pitch w:val="default"/>
    <w:sig w:usb0="00000001" w:usb1="080E0800" w:usb2="00000002" w:usb3="00000000" w:csb0="00040000" w:csb1="00000000"/>
  </w:font>
  <w:font w:name="EU-F1">
    <w:altName w:val="微软雅黑"/>
    <w:panose1 w:val="00000000000000000000"/>
    <w:charset w:val="86"/>
    <w:family w:val="script"/>
    <w:pitch w:val="default"/>
    <w:sig w:usb0="00000000" w:usb1="00000000" w:usb2="00000010" w:usb3="00000000" w:csb0="00040000" w:csb1="00000000"/>
  </w:font>
  <w:font w:name="方正楷体简体">
    <w:altName w:val="等线"/>
    <w:panose1 w:val="00000000000000000000"/>
    <w:charset w:val="86"/>
    <w:family w:val="auto"/>
    <w:pitch w:val="default"/>
    <w:sig w:usb0="00000000" w:usb1="00000000" w:usb2="00000012" w:usb3="00000000" w:csb0="00040001"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B5+CAJ FNT00">
    <w:altName w:val="Times New Roman"/>
    <w:panose1 w:val="00000000000000000000"/>
    <w:charset w:val="00"/>
    <w:family w:val="roman"/>
    <w:pitch w:val="default"/>
    <w:sig w:usb0="00000000" w:usb1="00000000" w:usb2="00000000" w:usb3="00000000" w:csb0="00000000" w:csb1="00000000"/>
  </w:font>
  <w:font w:name="B6+CAJSymbolA">
    <w:altName w:val="Times New Roman"/>
    <w:panose1 w:val="00000000000000000000"/>
    <w:charset w:val="00"/>
    <w:family w:val="roman"/>
    <w:pitch w:val="default"/>
    <w:sig w:usb0="00000000" w:usb1="00000000" w:usb2="00000000" w:usb3="00000000" w:csb0="00000000" w:csb1="00000000"/>
  </w:font>
  <w:font w:name="E-BX">
    <w:altName w:val="Times New Roman"/>
    <w:panose1 w:val="00000000000000000000"/>
    <w:charset w:val="00"/>
    <w:family w:val="roman"/>
    <w:pitch w:val="default"/>
    <w:sig w:usb0="00000000" w:usb1="00000000" w:usb2="00000010" w:usb3="00000000" w:csb0="00040000" w:csb1="00000000"/>
  </w:font>
  <w:font w:name="NEU-BZ-Italic">
    <w:altName w:val="Times New Roman"/>
    <w:panose1 w:val="00000000000000000000"/>
    <w:charset w:val="00"/>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Impact">
    <w:panose1 w:val="020B080603090205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7A64B">
    <w:pPr>
      <w:pStyle w:val="35"/>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-8255</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sz w:val="20"/>
                              <w:szCs w:val="20"/>
                            </w:rPr>
                            <w:id w:val="-1"/>
                          </w:sdtPr>
                          <w:sdtEndPr>
                            <w:rPr>
                              <w:rFonts w:hint="eastAsia" w:asciiTheme="minorEastAsia" w:hAnsiTheme="minorEastAsia" w:eastAsiaTheme="minorEastAsia" w:cstheme="minorEastAsia"/>
                              <w:sz w:val="21"/>
                              <w:szCs w:val="21"/>
                            </w:rPr>
                          </w:sdtEndPr>
                          <w:sdtContent>
                            <w:p w14:paraId="25670558">
                              <w:pPr>
                                <w:pStyle w:val="35"/>
                                <w:jc w:val="center"/>
                                <w:rPr>
                                  <w:rFonts w:hint="eastAsia" w:ascii="Times New Roman" w:hAnsi="Times New Roman" w:cs="Times New Roman"/>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PAGE   \* MERGEFORMAT</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lang w:val="zh-CN"/>
                                </w:rPr>
                                <w:t>i</w:t>
                              </w:r>
                              <w:r>
                                <w:rPr>
                                  <w:rFonts w:hint="eastAsia" w:asciiTheme="minorEastAsia" w:hAnsiTheme="minorEastAsia" w:eastAsiaTheme="minorEastAsia" w:cstheme="minorEastAsia"/>
                                  <w:sz w:val="21"/>
                                  <w:szCs w:val="21"/>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65pt;height:144pt;width:144pt;mso-position-horizontal:center;mso-position-horizontal-relative:margin;mso-wrap-style:none;z-index:251659264;mso-width-relative:page;mso-height-relative:page;" filled="f" stroked="f" coordsize="21600,21600" o:gfxdata="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3ymbo1QAAAAcBAAAPAAAAAAAAAAEAIAAAACIAAABkcnMvZG93bnJldi54bWxQSwECFAAU&#10;AAAACACHTuJAvMz1fS0CAABXBAAADgAAAAAAAAABACAAAAAkAQAAZHJzL2Uyb0RvYy54bWxQSwUG&#10;AAAAAAYABgBZAQAAwwUAAAAA&#10;">
              <v:fill on="f" focussize="0,0"/>
              <v:stroke on="f" weight="0.5pt"/>
              <v:imagedata o:title=""/>
              <o:lock v:ext="edit" aspectratio="f"/>
              <v:textbox inset="0mm,0mm,0mm,0mm" style="mso-fit-shape-to-text:t;">
                <w:txbxContent>
                  <w:sdt>
                    <w:sdtPr>
                      <w:rPr>
                        <w:rFonts w:ascii="Times New Roman" w:hAnsi="Times New Roman" w:cs="Times New Roman"/>
                        <w:sz w:val="20"/>
                        <w:szCs w:val="20"/>
                      </w:rPr>
                      <w:id w:val="-1"/>
                    </w:sdtPr>
                    <w:sdtEndPr>
                      <w:rPr>
                        <w:rFonts w:hint="eastAsia" w:asciiTheme="minorEastAsia" w:hAnsiTheme="minorEastAsia" w:eastAsiaTheme="minorEastAsia" w:cstheme="minorEastAsia"/>
                        <w:sz w:val="21"/>
                        <w:szCs w:val="21"/>
                      </w:rPr>
                    </w:sdtEndPr>
                    <w:sdtContent>
                      <w:p w14:paraId="25670558">
                        <w:pPr>
                          <w:pStyle w:val="35"/>
                          <w:jc w:val="center"/>
                          <w:rPr>
                            <w:rFonts w:hint="eastAsia" w:ascii="Times New Roman" w:hAnsi="Times New Roman" w:cs="Times New Roman"/>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PAGE   \* MERGEFORMAT</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lang w:val="zh-CN"/>
                          </w:rPr>
                          <w:t>i</w:t>
                        </w:r>
                        <w:r>
                          <w:rPr>
                            <w:rFonts w:hint="eastAsia" w:asciiTheme="minorEastAsia" w:hAnsiTheme="minorEastAsia" w:eastAsiaTheme="minorEastAsia" w:cstheme="minorEastAsia"/>
                            <w:sz w:val="21"/>
                            <w:szCs w:val="21"/>
                          </w:rPr>
                          <w:fldChar w:fldCharType="end"/>
                        </w:r>
                      </w:p>
                    </w:sdtContent>
                  </w:sdt>
                </w:txbxContent>
              </v:textbox>
            </v:shape>
          </w:pict>
        </mc:Fallback>
      </mc:AlternateContent>
    </w:r>
  </w:p>
  <w:p w14:paraId="5FE93C59">
    <w:pPr>
      <w:pStyle w:val="3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40A04">
    <w:pPr>
      <w:pStyle w:val="35"/>
      <w:jc w:val="center"/>
      <w:rPr>
        <w:rFonts w:hint="eastAsia" w:asciiTheme="minorEastAsia" w:hAnsiTheme="minorEastAsia" w:eastAsiaTheme="minorEastAsia" w:cstheme="minorEastAsia"/>
        <w:sz w:val="21"/>
        <w:szCs w:val="21"/>
      </w:rP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separate"/>
    </w:r>
    <w:r>
      <w:rPr>
        <w:rFonts w:ascii="宋体" w:hAnsi="宋体" w:eastAsia="宋体" w:cs="宋体"/>
        <w:sz w:val="21"/>
      </w:rPr>
      <w:t>i</w:t>
    </w:r>
    <w:r>
      <w:rPr>
        <w:rFonts w:ascii="宋体" w:hAnsi="宋体" w:eastAsia="宋体" w:cs="宋体"/>
        <w:sz w:val="21"/>
      </w:rPr>
      <w:fldChar w:fldCharType="end"/>
    </w:r>
  </w:p>
  <w:p w14:paraId="7C6B21F7">
    <w:pPr>
      <w:pStyle w:val="35"/>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uto"/>
      </w:pBdr>
    </w:pPr>
    <w:r>
      <w:rPr>
        <w:rFonts w:ascii="宋体" w:hAnsi="宋体" w:eastAsia="宋体" w:cs="宋体"/>
        <w:sz w:val="21"/>
      </w:rPr>
      <w:t>{{TITLE_CN}}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690"/>
      <w:lvlText w:val="%1."/>
      <w:lvlJc w:val="left"/>
      <w:pPr>
        <w:tabs>
          <w:tab w:val="left" w:pos="360"/>
        </w:tabs>
        <w:ind w:left="360" w:hanging="360" w:hangingChars="200"/>
      </w:pPr>
    </w:lvl>
  </w:abstractNum>
  <w:abstractNum w:abstractNumId="1">
    <w:nsid w:val="0000000C"/>
    <w:multiLevelType w:val="multilevel"/>
    <w:tmpl w:val="0000000C"/>
    <w:lvl w:ilvl="0" w:tentative="0">
      <w:start w:val="1"/>
      <w:numFmt w:val="bullet"/>
      <w:pStyle w:val="32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
    <w:nsid w:val="00000010"/>
    <w:multiLevelType w:val="multilevel"/>
    <w:tmpl w:val="00000010"/>
    <w:lvl w:ilvl="0" w:tentative="0">
      <w:start w:val="1"/>
      <w:numFmt w:val="decimal"/>
      <w:lvlText w:val="(%1)"/>
      <w:lvlJc w:val="left"/>
      <w:pPr>
        <w:ind w:left="420" w:hanging="420"/>
      </w:pPr>
      <w:rPr>
        <w:rFonts w:hint="eastAsia"/>
      </w:rPr>
    </w:lvl>
    <w:lvl w:ilvl="1" w:tentative="0">
      <w:start w:val="1"/>
      <w:numFmt w:val="decimal"/>
      <w:pStyle w:val="755"/>
      <w:lvlText w:val="(%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11"/>
    <w:multiLevelType w:val="multilevel"/>
    <w:tmpl w:val="00000011"/>
    <w:lvl w:ilvl="0" w:tentative="0">
      <w:start w:val="1"/>
      <w:numFmt w:val="decimal"/>
      <w:lvlText w:val="%1"/>
      <w:lvlJc w:val="left"/>
      <w:pPr>
        <w:tabs>
          <w:tab w:val="left" w:pos="425"/>
        </w:tabs>
        <w:ind w:left="425" w:hanging="425"/>
      </w:pPr>
      <w:rPr>
        <w:rFonts w:hint="default" w:ascii="Times New Roman"/>
      </w:rPr>
    </w:lvl>
    <w:lvl w:ilvl="1" w:tentative="0">
      <w:start w:val="1"/>
      <w:numFmt w:val="decimal"/>
      <w:lvlText w:val="%1.%2"/>
      <w:lvlJc w:val="left"/>
      <w:pPr>
        <w:tabs>
          <w:tab w:val="left" w:pos="1505"/>
        </w:tabs>
        <w:ind w:left="992" w:hanging="567"/>
      </w:pPr>
      <w:rPr>
        <w:rFonts w:hint="default" w:ascii="Times New Roman"/>
      </w:rPr>
    </w:lvl>
    <w:lvl w:ilvl="2" w:tentative="0">
      <w:start w:val="1"/>
      <w:numFmt w:val="decimal"/>
      <w:lvlText w:val="%1.%2.%3"/>
      <w:lvlJc w:val="left"/>
      <w:pPr>
        <w:tabs>
          <w:tab w:val="left" w:pos="2651"/>
        </w:tabs>
        <w:ind w:left="1418" w:hanging="567"/>
      </w:pPr>
      <w:rPr>
        <w:rFonts w:hint="default" w:ascii="Times New Roman"/>
      </w:rPr>
    </w:lvl>
    <w:lvl w:ilvl="3" w:tentative="0">
      <w:start w:val="1"/>
      <w:numFmt w:val="decimal"/>
      <w:pStyle w:val="327"/>
      <w:lvlText w:val="%1.%2.%3.%4"/>
      <w:lvlJc w:val="left"/>
      <w:pPr>
        <w:tabs>
          <w:tab w:val="left" w:pos="3796"/>
        </w:tabs>
        <w:ind w:left="1984" w:hanging="708"/>
      </w:pPr>
      <w:rPr>
        <w:rFonts w:hint="default" w:ascii="Times New Roman"/>
      </w:rPr>
    </w:lvl>
    <w:lvl w:ilvl="4" w:tentative="0">
      <w:start w:val="1"/>
      <w:numFmt w:val="decimal"/>
      <w:lvlText w:val="%1.%2.%3.%4.%5"/>
      <w:lvlJc w:val="left"/>
      <w:pPr>
        <w:tabs>
          <w:tab w:val="left" w:pos="4941"/>
        </w:tabs>
        <w:ind w:left="2551" w:hanging="850"/>
      </w:pPr>
      <w:rPr>
        <w:rFonts w:hint="default" w:ascii="Times New Roman"/>
      </w:rPr>
    </w:lvl>
    <w:lvl w:ilvl="5" w:tentative="0">
      <w:start w:val="1"/>
      <w:numFmt w:val="decimal"/>
      <w:lvlText w:val="%1.%2.%3.%4.%5.%6"/>
      <w:lvlJc w:val="left"/>
      <w:pPr>
        <w:tabs>
          <w:tab w:val="left" w:pos="6086"/>
        </w:tabs>
        <w:ind w:left="3260" w:hanging="1134"/>
      </w:pPr>
      <w:rPr>
        <w:rFonts w:hint="default" w:ascii="Times New Roman"/>
      </w:rPr>
    </w:lvl>
    <w:lvl w:ilvl="6" w:tentative="0">
      <w:start w:val="1"/>
      <w:numFmt w:val="decimal"/>
      <w:lvlText w:val="%1.%2.%3.%4.%5.%6.%7"/>
      <w:lvlJc w:val="left"/>
      <w:pPr>
        <w:tabs>
          <w:tab w:val="left" w:pos="7231"/>
        </w:tabs>
        <w:ind w:left="3827" w:hanging="1276"/>
      </w:pPr>
      <w:rPr>
        <w:rFonts w:hint="default" w:ascii="Times New Roman"/>
      </w:rPr>
    </w:lvl>
    <w:lvl w:ilvl="7" w:tentative="0">
      <w:start w:val="1"/>
      <w:numFmt w:val="decimal"/>
      <w:lvlText w:val="%1.%2.%3.%4.%5.%6.%7.%8"/>
      <w:lvlJc w:val="left"/>
      <w:pPr>
        <w:tabs>
          <w:tab w:val="left" w:pos="8376"/>
        </w:tabs>
        <w:ind w:left="4394" w:hanging="1418"/>
      </w:pPr>
      <w:rPr>
        <w:rFonts w:hint="default" w:ascii="Times New Roman"/>
      </w:rPr>
    </w:lvl>
    <w:lvl w:ilvl="8" w:tentative="0">
      <w:start w:val="1"/>
      <w:numFmt w:val="decimal"/>
      <w:lvlText w:val="%1.%2.%3.%4.%5.%6.%7.%8.%9"/>
      <w:lvlJc w:val="left"/>
      <w:pPr>
        <w:tabs>
          <w:tab w:val="left" w:pos="9522"/>
        </w:tabs>
        <w:ind w:left="5102" w:hanging="1700"/>
      </w:pPr>
      <w:rPr>
        <w:rFonts w:hint="default" w:ascii="Times New Roman"/>
      </w:rPr>
    </w:lvl>
  </w:abstractNum>
  <w:abstractNum w:abstractNumId="4">
    <w:nsid w:val="00000012"/>
    <w:multiLevelType w:val="multilevel"/>
    <w:tmpl w:val="00000012"/>
    <w:lvl w:ilvl="0" w:tentative="0">
      <w:start w:val="1"/>
      <w:numFmt w:val="decimal"/>
      <w:pStyle w:val="333"/>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5">
    <w:nsid w:val="00000014"/>
    <w:multiLevelType w:val="multilevel"/>
    <w:tmpl w:val="00000014"/>
    <w:lvl w:ilvl="0" w:tentative="0">
      <w:start w:val="1"/>
      <w:numFmt w:val="decimal"/>
      <w:pStyle w:val="286"/>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6">
    <w:nsid w:val="00000016"/>
    <w:multiLevelType w:val="multilevel"/>
    <w:tmpl w:val="00000016"/>
    <w:lvl w:ilvl="0" w:tentative="0">
      <w:start w:val="1"/>
      <w:numFmt w:val="bullet"/>
      <w:pStyle w:val="33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rPr>
    </w:lvl>
    <w:lvl w:ilvl="2" w:tentative="0">
      <w:start w:val="1"/>
      <w:numFmt w:val="bullet"/>
      <w:pStyle w:val="367"/>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00000019"/>
    <w:multiLevelType w:val="multilevel"/>
    <w:tmpl w:val="00000019"/>
    <w:lvl w:ilvl="0" w:tentative="0">
      <w:start w:val="1"/>
      <w:numFmt w:val="decimal"/>
      <w:pStyle w:val="369"/>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8">
    <w:nsid w:val="022A281A"/>
    <w:multiLevelType w:val="multilevel"/>
    <w:tmpl w:val="022A281A"/>
    <w:lvl w:ilvl="0" w:tentative="0">
      <w:start w:val="1"/>
      <w:numFmt w:val="decimal"/>
      <w:pStyle w:val="983"/>
      <w:suff w:val="space"/>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6650C94"/>
    <w:multiLevelType w:val="multilevel"/>
    <w:tmpl w:val="06650C94"/>
    <w:lvl w:ilvl="0" w:tentative="0">
      <w:start w:val="1"/>
      <w:numFmt w:val="bullet"/>
      <w:pStyle w:val="691"/>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0C037974"/>
    <w:multiLevelType w:val="multilevel"/>
    <w:tmpl w:val="0C037974"/>
    <w:lvl w:ilvl="0" w:tentative="0">
      <w:start w:val="1"/>
      <w:numFmt w:val="decimal"/>
      <w:lvlText w:val="%1"/>
      <w:lvlJc w:val="left"/>
      <w:pPr>
        <w:tabs>
          <w:tab w:val="left" w:pos="360"/>
        </w:tabs>
        <w:ind w:left="0" w:firstLine="0"/>
      </w:pPr>
      <w:rPr>
        <w:rFonts w:hint="eastAsia"/>
      </w:rPr>
    </w:lvl>
    <w:lvl w:ilvl="1" w:tentative="0">
      <w:start w:val="1"/>
      <w:numFmt w:val="decimal"/>
      <w:pStyle w:val="720"/>
      <w:lvlText w:val="%1.%2"/>
      <w:lvlJc w:val="left"/>
      <w:pPr>
        <w:tabs>
          <w:tab w:val="left" w:pos="0"/>
        </w:tabs>
        <w:ind w:left="0" w:firstLine="0"/>
      </w:pPr>
      <w:rPr>
        <w:rFonts w:hint="eastAsia"/>
      </w:rPr>
    </w:lvl>
    <w:lvl w:ilvl="2" w:tentative="0">
      <w:start w:val="1"/>
      <w:numFmt w:val="decimal"/>
      <w:lvlText w:val="%1.%2.%3"/>
      <w:lvlJc w:val="left"/>
      <w:pPr>
        <w:tabs>
          <w:tab w:val="left" w:pos="0"/>
        </w:tabs>
        <w:ind w:left="0" w:firstLine="0"/>
      </w:pPr>
      <w:rPr>
        <w:rFonts w:hint="eastAsia"/>
      </w:rPr>
    </w:lvl>
    <w:lvl w:ilvl="3" w:tentative="0">
      <w:start w:val="1"/>
      <w:numFmt w:val="decimal"/>
      <w:lvlText w:val="%1.%2.%3.%4"/>
      <w:lvlJc w:val="left"/>
      <w:pPr>
        <w:tabs>
          <w:tab w:val="left" w:pos="1080"/>
        </w:tabs>
        <w:ind w:left="0" w:firstLine="0"/>
      </w:pPr>
      <w:rPr>
        <w:rFonts w:hint="eastAsia"/>
      </w:rPr>
    </w:lvl>
    <w:lvl w:ilvl="4" w:tentative="0">
      <w:start w:val="1"/>
      <w:numFmt w:val="decimal"/>
      <w:lvlText w:val="%1.%2.%3.%4.%5"/>
      <w:lvlJc w:val="left"/>
      <w:pPr>
        <w:tabs>
          <w:tab w:val="left" w:pos="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1">
    <w:nsid w:val="0C5F46F9"/>
    <w:multiLevelType w:val="multilevel"/>
    <w:tmpl w:val="0C5F46F9"/>
    <w:lvl w:ilvl="0" w:tentative="0">
      <w:start w:val="1"/>
      <w:numFmt w:val="decimal"/>
      <w:pStyle w:val="714"/>
      <w:lvlText w:val="(%1)"/>
      <w:lvlJc w:val="left"/>
      <w:pPr>
        <w:ind w:left="900" w:hanging="420"/>
      </w:pPr>
      <w:rPr>
        <w:rFonts w:hint="default" w:eastAsia="宋体"/>
        <w:b w:val="0"/>
        <w:kern w:val="24"/>
      </w:rPr>
    </w:lvl>
    <w:lvl w:ilvl="1" w:tentative="0">
      <w:start w:val="1"/>
      <w:numFmt w:val="lowerLetter"/>
      <w:lvlText w:val="%2)"/>
      <w:lvlJc w:val="left"/>
      <w:pPr>
        <w:ind w:left="1320" w:hanging="420"/>
      </w:pPr>
    </w:lvl>
    <w:lvl w:ilvl="2" w:tentative="0">
      <w:start w:val="1"/>
      <w:numFmt w:val="lowerRoman"/>
      <w:pStyle w:val="735"/>
      <w:lvlText w:val="%3."/>
      <w:lvlJc w:val="right"/>
      <w:pPr>
        <w:ind w:left="1740" w:hanging="420"/>
      </w:pPr>
    </w:lvl>
    <w:lvl w:ilvl="3" w:tentative="0">
      <w:start w:val="1"/>
      <w:numFmt w:val="decimal"/>
      <w:lvlText w:val="%4."/>
      <w:lvlJc w:val="left"/>
      <w:pPr>
        <w:ind w:left="2160" w:hanging="420"/>
      </w:pPr>
    </w:lvl>
    <w:lvl w:ilvl="4" w:tentative="0">
      <w:start w:val="1"/>
      <w:numFmt w:val="lowerLetter"/>
      <w:pStyle w:val="889"/>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12311761"/>
    <w:multiLevelType w:val="multilevel"/>
    <w:tmpl w:val="12311761"/>
    <w:lvl w:ilvl="0" w:tentative="0">
      <w:start w:val="1"/>
      <w:numFmt w:val="decimal"/>
      <w:pStyle w:val="1059"/>
      <w:lvlText w:val="%1)"/>
      <w:lvlJc w:val="left"/>
      <w:pPr>
        <w:tabs>
          <w:tab w:val="left" w:pos="533"/>
        </w:tabs>
        <w:ind w:left="533" w:hanging="4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3">
    <w:nsid w:val="123E794E"/>
    <w:multiLevelType w:val="multilevel"/>
    <w:tmpl w:val="123E794E"/>
    <w:lvl w:ilvl="0" w:tentative="0">
      <w:start w:val="1"/>
      <w:numFmt w:val="decimal"/>
      <w:pStyle w:val="977"/>
      <w:suff w:val="space"/>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A503378"/>
    <w:multiLevelType w:val="multilevel"/>
    <w:tmpl w:val="1A503378"/>
    <w:lvl w:ilvl="0" w:tentative="0">
      <w:start w:val="1"/>
      <w:numFmt w:val="decimal"/>
      <w:pStyle w:val="1026"/>
      <w:lvlText w:val="%1）"/>
      <w:lvlJc w:val="left"/>
      <w:pPr>
        <w:tabs>
          <w:tab w:val="left" w:pos="794"/>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B0C3FA8"/>
    <w:multiLevelType w:val="multilevel"/>
    <w:tmpl w:val="1B0C3FA8"/>
    <w:lvl w:ilvl="0" w:tentative="0">
      <w:start w:val="1"/>
      <w:numFmt w:val="decimal"/>
      <w:pStyle w:val="1097"/>
      <w:lvlText w:val="%1）"/>
      <w:lvlJc w:val="left"/>
      <w:pPr>
        <w:tabs>
          <w:tab w:val="left" w:pos="1022"/>
        </w:tabs>
        <w:ind w:left="0" w:firstLine="540"/>
      </w:pPr>
      <w:rPr>
        <w:rFonts w:hint="default"/>
      </w:rPr>
    </w:lvl>
    <w:lvl w:ilvl="1" w:tentative="0">
      <w:start w:val="1"/>
      <w:numFmt w:val="lowerLetter"/>
      <w:lvlText w:val="%2)"/>
      <w:lvlJc w:val="left"/>
      <w:pPr>
        <w:tabs>
          <w:tab w:val="left" w:pos="880"/>
        </w:tabs>
        <w:ind w:left="880" w:hanging="420"/>
      </w:pPr>
    </w:lvl>
    <w:lvl w:ilvl="2" w:tentative="0">
      <w:start w:val="1"/>
      <w:numFmt w:val="lowerRoman"/>
      <w:lvlText w:val="%3."/>
      <w:lvlJc w:val="right"/>
      <w:pPr>
        <w:tabs>
          <w:tab w:val="left" w:pos="1300"/>
        </w:tabs>
        <w:ind w:left="1300" w:hanging="420"/>
      </w:pPr>
    </w:lvl>
    <w:lvl w:ilvl="3" w:tentative="0">
      <w:start w:val="1"/>
      <w:numFmt w:val="decimal"/>
      <w:lvlText w:val="%4."/>
      <w:lvlJc w:val="left"/>
      <w:pPr>
        <w:tabs>
          <w:tab w:val="left" w:pos="1720"/>
        </w:tabs>
        <w:ind w:left="1720" w:hanging="420"/>
      </w:pPr>
    </w:lvl>
    <w:lvl w:ilvl="4" w:tentative="0">
      <w:start w:val="1"/>
      <w:numFmt w:val="lowerLetter"/>
      <w:lvlText w:val="%5)"/>
      <w:lvlJc w:val="left"/>
      <w:pPr>
        <w:tabs>
          <w:tab w:val="left" w:pos="2140"/>
        </w:tabs>
        <w:ind w:left="2140" w:hanging="420"/>
      </w:pPr>
    </w:lvl>
    <w:lvl w:ilvl="5" w:tentative="0">
      <w:start w:val="1"/>
      <w:numFmt w:val="lowerRoman"/>
      <w:lvlText w:val="%6."/>
      <w:lvlJc w:val="right"/>
      <w:pPr>
        <w:tabs>
          <w:tab w:val="left" w:pos="2560"/>
        </w:tabs>
        <w:ind w:left="2560" w:hanging="420"/>
      </w:pPr>
    </w:lvl>
    <w:lvl w:ilvl="6" w:tentative="0">
      <w:start w:val="1"/>
      <w:numFmt w:val="decimal"/>
      <w:lvlText w:val="%7."/>
      <w:lvlJc w:val="left"/>
      <w:pPr>
        <w:tabs>
          <w:tab w:val="left" w:pos="2980"/>
        </w:tabs>
        <w:ind w:left="2980" w:hanging="420"/>
      </w:pPr>
    </w:lvl>
    <w:lvl w:ilvl="7" w:tentative="0">
      <w:start w:val="1"/>
      <w:numFmt w:val="lowerLetter"/>
      <w:lvlText w:val="%8)"/>
      <w:lvlJc w:val="left"/>
      <w:pPr>
        <w:tabs>
          <w:tab w:val="left" w:pos="3400"/>
        </w:tabs>
        <w:ind w:left="3400" w:hanging="420"/>
      </w:pPr>
    </w:lvl>
    <w:lvl w:ilvl="8" w:tentative="0">
      <w:start w:val="1"/>
      <w:numFmt w:val="lowerRoman"/>
      <w:lvlText w:val="%9."/>
      <w:lvlJc w:val="right"/>
      <w:pPr>
        <w:tabs>
          <w:tab w:val="left" w:pos="3820"/>
        </w:tabs>
        <w:ind w:left="3820" w:hanging="420"/>
      </w:pPr>
    </w:lvl>
  </w:abstractNum>
  <w:abstractNum w:abstractNumId="16">
    <w:nsid w:val="1C466CCC"/>
    <w:multiLevelType w:val="multilevel"/>
    <w:tmpl w:val="1C466CCC"/>
    <w:lvl w:ilvl="0" w:tentative="0">
      <w:start w:val="1"/>
      <w:numFmt w:val="decimal"/>
      <w:pStyle w:val="978"/>
      <w:suff w:val="space"/>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8737F40"/>
    <w:multiLevelType w:val="multilevel"/>
    <w:tmpl w:val="28737F40"/>
    <w:lvl w:ilvl="0" w:tentative="0">
      <w:start w:val="1"/>
      <w:numFmt w:val="decimal"/>
      <w:pStyle w:val="1160"/>
      <w:lvlText w:val="%1"/>
      <w:lvlJc w:val="left"/>
      <w:pPr>
        <w:ind w:left="432" w:hanging="432"/>
      </w:pPr>
    </w:lvl>
    <w:lvl w:ilvl="1" w:tentative="0">
      <w:start w:val="1"/>
      <w:numFmt w:val="decimal"/>
      <w:pStyle w:val="1161"/>
      <w:lvlText w:val="%1.%2"/>
      <w:lvlJc w:val="left"/>
      <w:pPr>
        <w:ind w:left="576" w:hanging="576"/>
      </w:pPr>
    </w:lvl>
    <w:lvl w:ilvl="2" w:tentative="0">
      <w:start w:val="1"/>
      <w:numFmt w:val="decimal"/>
      <w:pStyle w:val="1162"/>
      <w:lvlText w:val="%1.%2.%3"/>
      <w:lvlJc w:val="left"/>
      <w:pPr>
        <w:ind w:left="720" w:hanging="720"/>
      </w:pPr>
    </w:lvl>
    <w:lvl w:ilvl="3" w:tentative="0">
      <w:start w:val="1"/>
      <w:numFmt w:val="decimal"/>
      <w:pStyle w:val="1163"/>
      <w:lvlText w:val="%1.%2.%3.%4"/>
      <w:lvlJc w:val="left"/>
      <w:pPr>
        <w:ind w:left="864" w:hanging="864"/>
      </w:pPr>
    </w:lvl>
    <w:lvl w:ilvl="4" w:tentative="0">
      <w:start w:val="1"/>
      <w:numFmt w:val="decimal"/>
      <w:pStyle w:val="1164"/>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8">
    <w:nsid w:val="2A9834AD"/>
    <w:multiLevelType w:val="multilevel"/>
    <w:tmpl w:val="2A9834AD"/>
    <w:lvl w:ilvl="0" w:tentative="0">
      <w:start w:val="1"/>
      <w:numFmt w:val="decimal"/>
      <w:lvlText w:val="%1."/>
      <w:lvlJc w:val="left"/>
      <w:pPr>
        <w:tabs>
          <w:tab w:val="left" w:pos="425"/>
        </w:tabs>
        <w:ind w:left="425" w:hanging="425"/>
      </w:pPr>
      <w:rPr>
        <w:rFonts w:hint="eastAsia"/>
      </w:rPr>
    </w:lvl>
    <w:lvl w:ilvl="1" w:tentative="0">
      <w:start w:val="1"/>
      <w:numFmt w:val="decimal"/>
      <w:pStyle w:val="181"/>
      <w:isLgl/>
      <w:suff w:val="space"/>
      <w:lvlText w:val="2.%2"/>
      <w:lvlJc w:val="left"/>
      <w:pPr>
        <w:ind w:left="567" w:hanging="567"/>
      </w:pPr>
      <w:rPr>
        <w:rFonts w:hint="default" w:ascii="Times New Roman" w:hAnsi="Times New Roman" w:eastAsia="黑体"/>
        <w:b/>
        <w:sz w:val="21"/>
        <w:szCs w:val="21"/>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9">
    <w:nsid w:val="3A877D64"/>
    <w:multiLevelType w:val="singleLevel"/>
    <w:tmpl w:val="3A877D64"/>
    <w:lvl w:ilvl="0" w:tentative="0">
      <w:start w:val="1"/>
      <w:numFmt w:val="decimal"/>
      <w:pStyle w:val="177"/>
      <w:lvlText w:val="[%1]"/>
      <w:lvlJc w:val="left"/>
      <w:pPr>
        <w:tabs>
          <w:tab w:val="left" w:pos="360"/>
        </w:tabs>
        <w:ind w:left="360" w:hanging="360"/>
      </w:pPr>
    </w:lvl>
  </w:abstractNum>
  <w:abstractNum w:abstractNumId="20">
    <w:nsid w:val="3AC14B57"/>
    <w:multiLevelType w:val="multilevel"/>
    <w:tmpl w:val="3AC14B57"/>
    <w:lvl w:ilvl="0" w:tentative="0">
      <w:start w:val="1"/>
      <w:numFmt w:val="decimal"/>
      <w:lvlText w:val="(%1)"/>
      <w:lvlJc w:val="left"/>
      <w:pPr>
        <w:ind w:left="425" w:hanging="425"/>
      </w:pPr>
      <w:rPr>
        <w:rFonts w:hint="eastAsia"/>
      </w:rPr>
    </w:lvl>
    <w:lvl w:ilvl="1" w:tentative="0">
      <w:start w:val="1"/>
      <w:numFmt w:val="decimal"/>
      <w:pStyle w:val="581"/>
      <w:lvlText w:val="%1.%2."/>
      <w:lvlJc w:val="left"/>
      <w:pPr>
        <w:ind w:left="709" w:hanging="567"/>
      </w:pPr>
    </w:lvl>
    <w:lvl w:ilvl="2" w:tentative="0">
      <w:start w:val="1"/>
      <w:numFmt w:val="decimal"/>
      <w:pStyle w:val="582"/>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1">
    <w:nsid w:val="3AE640EC"/>
    <w:multiLevelType w:val="multilevel"/>
    <w:tmpl w:val="3AE640EC"/>
    <w:lvl w:ilvl="0" w:tentative="0">
      <w:start w:val="1"/>
      <w:numFmt w:val="decimal"/>
      <w:pStyle w:val="980"/>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4B10D50"/>
    <w:multiLevelType w:val="multilevel"/>
    <w:tmpl w:val="44B10D50"/>
    <w:lvl w:ilvl="0" w:tentative="0">
      <w:start w:val="1"/>
      <w:numFmt w:val="decimal"/>
      <w:pStyle w:val="1025"/>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708"/>
        </w:tabs>
        <w:ind w:left="1708" w:hanging="420"/>
      </w:pPr>
    </w:lvl>
    <w:lvl w:ilvl="2" w:tentative="0">
      <w:start w:val="1"/>
      <w:numFmt w:val="lowerRoman"/>
      <w:lvlText w:val="%3."/>
      <w:lvlJc w:val="right"/>
      <w:pPr>
        <w:tabs>
          <w:tab w:val="left" w:pos="2128"/>
        </w:tabs>
        <w:ind w:left="2128" w:hanging="420"/>
      </w:pPr>
    </w:lvl>
    <w:lvl w:ilvl="3" w:tentative="0">
      <w:start w:val="1"/>
      <w:numFmt w:val="decimal"/>
      <w:lvlText w:val="%4."/>
      <w:lvlJc w:val="left"/>
      <w:pPr>
        <w:tabs>
          <w:tab w:val="left" w:pos="2548"/>
        </w:tabs>
        <w:ind w:left="2548" w:hanging="420"/>
      </w:pPr>
    </w:lvl>
    <w:lvl w:ilvl="4" w:tentative="0">
      <w:start w:val="1"/>
      <w:numFmt w:val="lowerLetter"/>
      <w:lvlText w:val="%5)"/>
      <w:lvlJc w:val="left"/>
      <w:pPr>
        <w:tabs>
          <w:tab w:val="left" w:pos="2968"/>
        </w:tabs>
        <w:ind w:left="2968" w:hanging="420"/>
      </w:pPr>
    </w:lvl>
    <w:lvl w:ilvl="5" w:tentative="0">
      <w:start w:val="1"/>
      <w:numFmt w:val="lowerRoman"/>
      <w:lvlText w:val="%6."/>
      <w:lvlJc w:val="right"/>
      <w:pPr>
        <w:tabs>
          <w:tab w:val="left" w:pos="3388"/>
        </w:tabs>
        <w:ind w:left="3388" w:hanging="420"/>
      </w:pPr>
    </w:lvl>
    <w:lvl w:ilvl="6" w:tentative="0">
      <w:start w:val="1"/>
      <w:numFmt w:val="decimal"/>
      <w:lvlText w:val="%7."/>
      <w:lvlJc w:val="left"/>
      <w:pPr>
        <w:tabs>
          <w:tab w:val="left" w:pos="3808"/>
        </w:tabs>
        <w:ind w:left="3808" w:hanging="420"/>
      </w:pPr>
    </w:lvl>
    <w:lvl w:ilvl="7" w:tentative="0">
      <w:start w:val="1"/>
      <w:numFmt w:val="lowerLetter"/>
      <w:lvlText w:val="%8)"/>
      <w:lvlJc w:val="left"/>
      <w:pPr>
        <w:tabs>
          <w:tab w:val="left" w:pos="4228"/>
        </w:tabs>
        <w:ind w:left="4228" w:hanging="420"/>
      </w:pPr>
    </w:lvl>
    <w:lvl w:ilvl="8" w:tentative="0">
      <w:start w:val="1"/>
      <w:numFmt w:val="lowerRoman"/>
      <w:lvlText w:val="%9."/>
      <w:lvlJc w:val="right"/>
      <w:pPr>
        <w:tabs>
          <w:tab w:val="left" w:pos="4648"/>
        </w:tabs>
        <w:ind w:left="4648" w:hanging="420"/>
      </w:pPr>
    </w:lvl>
  </w:abstractNum>
  <w:abstractNum w:abstractNumId="23">
    <w:nsid w:val="476D6D40"/>
    <w:multiLevelType w:val="multilevel"/>
    <w:tmpl w:val="476D6D40"/>
    <w:lvl w:ilvl="0" w:tentative="0">
      <w:start w:val="1"/>
      <w:numFmt w:val="bullet"/>
      <w:pStyle w:val="520"/>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46F5CC6"/>
    <w:multiLevelType w:val="multilevel"/>
    <w:tmpl w:val="546F5CC6"/>
    <w:lvl w:ilvl="0" w:tentative="0">
      <w:start w:val="1"/>
      <w:numFmt w:val="decimal"/>
      <w:pStyle w:val="973"/>
      <w:lvlText w:val="%1）"/>
      <w:lvlJc w:val="left"/>
      <w:pPr>
        <w:ind w:left="900" w:hanging="420"/>
      </w:pPr>
      <w:rPr>
        <w:rFonts w:ascii="Times New Roman" w:hAnsi="Times New Roman" w:eastAsia="宋体" w:cs="宋体"/>
        <w:i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5">
    <w:nsid w:val="5B3A11DB"/>
    <w:multiLevelType w:val="multilevel"/>
    <w:tmpl w:val="5B3A11D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pStyle w:val="760"/>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6">
    <w:nsid w:val="5D7C3623"/>
    <w:multiLevelType w:val="multilevel"/>
    <w:tmpl w:val="5D7C3623"/>
    <w:lvl w:ilvl="0" w:tentative="0">
      <w:start w:val="1"/>
      <w:numFmt w:val="decimal"/>
      <w:pStyle w:val="1015"/>
      <w:lvlText w:val="%1."/>
      <w:lvlJc w:val="left"/>
      <w:pPr>
        <w:ind w:left="420" w:hanging="420"/>
      </w:pPr>
      <w:rPr>
        <w:rFonts w:hint="eastAsia"/>
        <w:color w:val="FFFFFF"/>
      </w:rPr>
    </w:lvl>
    <w:lvl w:ilvl="1" w:tentative="0">
      <w:start w:val="1"/>
      <w:numFmt w:val="decimal"/>
      <w:isLgl/>
      <w:suff w:val="space"/>
      <w:lvlText w:val="%1.%2"/>
      <w:lvlJc w:val="left"/>
      <w:pPr>
        <w:ind w:left="443" w:hanging="465"/>
      </w:pPr>
      <w:rPr>
        <w:rFonts w:hint="eastAsia"/>
        <w:lang w:val="en-US"/>
      </w:rPr>
    </w:lvl>
    <w:lvl w:ilvl="2" w:tentative="0">
      <w:start w:val="1"/>
      <w:numFmt w:val="decimal"/>
      <w:isLgl/>
      <w:suff w:val="space"/>
      <w:lvlText w:val="%1.%2.%3"/>
      <w:lvlJc w:val="left"/>
      <w:pPr>
        <w:ind w:left="3896"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abstractNum w:abstractNumId="27">
    <w:nsid w:val="5F7D1062"/>
    <w:multiLevelType w:val="multilevel"/>
    <w:tmpl w:val="5F7D1062"/>
    <w:lvl w:ilvl="0" w:tentative="0">
      <w:start w:val="1"/>
      <w:numFmt w:val="decimal"/>
      <w:pStyle w:val="126"/>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pStyle w:val="885"/>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8">
    <w:nsid w:val="656E7BB8"/>
    <w:multiLevelType w:val="multilevel"/>
    <w:tmpl w:val="656E7BB8"/>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pStyle w:val="503"/>
      <w:lvlText w:val="%1%2"/>
      <w:lvlJc w:val="left"/>
      <w:pPr>
        <w:tabs>
          <w:tab w:val="left" w:pos="540"/>
        </w:tabs>
        <w:ind w:left="180" w:firstLine="0"/>
      </w:pPr>
      <w:rPr>
        <w:rFonts w:hint="eastAsia" w:ascii="黑体" w:hAnsi="Times New Roman" w:eastAsia="黑体"/>
        <w:b/>
        <w:i w:val="0"/>
        <w:sz w:val="32"/>
        <w:szCs w:val="32"/>
      </w:rPr>
    </w:lvl>
    <w:lvl w:ilvl="2" w:tentative="0">
      <w:start w:val="1"/>
      <w:numFmt w:val="decimal"/>
      <w:pStyle w:val="504"/>
      <w:lvlText w:val="%1%2.%3"/>
      <w:lvlJc w:val="left"/>
      <w:pPr>
        <w:tabs>
          <w:tab w:val="left" w:pos="720"/>
        </w:tabs>
        <w:ind w:left="0" w:firstLine="0"/>
      </w:pPr>
      <w:rPr>
        <w:rFonts w:hint="eastAsia" w:ascii="黑体" w:hAnsi="Times New Roman" w:eastAsia="黑体"/>
        <w:b/>
        <w:i w:val="0"/>
        <w:sz w:val="28"/>
        <w:szCs w:val="28"/>
      </w:rPr>
    </w:lvl>
    <w:lvl w:ilvl="3" w:tentative="0">
      <w:start w:val="1"/>
      <w:numFmt w:val="decimal"/>
      <w:pStyle w:val="505"/>
      <w:lvlText w:val="%1%2.%3.%4"/>
      <w:lvlJc w:val="left"/>
      <w:pPr>
        <w:tabs>
          <w:tab w:val="left" w:pos="720"/>
        </w:tabs>
        <w:ind w:left="0" w:firstLine="0"/>
      </w:pPr>
      <w:rPr>
        <w:rFonts w:hint="eastAsia" w:ascii="黑体" w:hAnsi="Times New Roman" w:eastAsia="黑体"/>
        <w:b/>
        <w:i w:val="0"/>
        <w:sz w:val="24"/>
        <w:szCs w:val="24"/>
      </w:rPr>
    </w:lvl>
    <w:lvl w:ilvl="4" w:tentative="0">
      <w:start w:val="1"/>
      <w:numFmt w:val="decimal"/>
      <w:pStyle w:val="506"/>
      <w:lvlText w:val="%2.%3.%4.%5"/>
      <w:lvlJc w:val="left"/>
      <w:pPr>
        <w:tabs>
          <w:tab w:val="left" w:pos="1080"/>
        </w:tabs>
        <w:ind w:left="0" w:firstLine="0"/>
      </w:pPr>
      <w:rPr>
        <w:rFonts w:hint="eastAsia" w:ascii="黑体" w:hAnsi="Times New Roman" w:eastAsia="黑体"/>
        <w:b/>
        <w:i w:val="0"/>
        <w:sz w:val="21"/>
      </w:rPr>
    </w:lvl>
    <w:lvl w:ilvl="5" w:tentative="0">
      <w:start w:val="1"/>
      <w:numFmt w:val="decimal"/>
      <w:pStyle w:val="507"/>
      <w:lvlText w:val="%2.%3.%4.%5.%6"/>
      <w:lvlJc w:val="left"/>
      <w:pPr>
        <w:tabs>
          <w:tab w:val="left" w:pos="1021"/>
        </w:tabs>
        <w:ind w:left="1021" w:hanging="1021"/>
      </w:pPr>
      <w:rPr>
        <w:rFonts w:hint="eastAsia" w:ascii="黑体" w:hAnsi="Times New Roman" w:eastAsia="黑体"/>
        <w:b/>
        <w:i w:val="0"/>
        <w:sz w:val="21"/>
      </w:rPr>
    </w:lvl>
    <w:lvl w:ilvl="6" w:tentative="0">
      <w:start w:val="1"/>
      <w:numFmt w:val="decimal"/>
      <w:lvlRestart w:val="5"/>
      <w:pStyle w:val="508"/>
      <w:lvlText w:val="%2.%3.%4.%5.%6.%7"/>
      <w:lvlJc w:val="left"/>
      <w:pPr>
        <w:tabs>
          <w:tab w:val="left" w:pos="1440"/>
        </w:tabs>
        <w:ind w:left="0" w:firstLine="0"/>
      </w:pPr>
      <w:rPr>
        <w:rFonts w:hint="eastAsia" w:ascii="黑体" w:hAnsi="Times New Roman" w:eastAsia="黑体"/>
        <w:b/>
        <w:i w:val="0"/>
        <w:sz w:val="21"/>
      </w:rPr>
    </w:lvl>
    <w:lvl w:ilvl="7" w:tentative="0">
      <w:start w:val="1"/>
      <w:numFmt w:val="decimal"/>
      <w:lvlRestart w:val="5"/>
      <w:lvlText w:val="图 %2.0.%5 -%8"/>
      <w:lvlJc w:val="left"/>
      <w:pPr>
        <w:tabs>
          <w:tab w:val="left" w:pos="144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abstractNum w:abstractNumId="29">
    <w:nsid w:val="66CE2F82"/>
    <w:multiLevelType w:val="multilevel"/>
    <w:tmpl w:val="66CE2F82"/>
    <w:lvl w:ilvl="0" w:tentative="0">
      <w:start w:val="1"/>
      <w:numFmt w:val="decimal"/>
      <w:pStyle w:val="1132"/>
      <w:suff w:val="nothing"/>
      <w:lvlText w:val="%1）"/>
      <w:lvlJc w:val="left"/>
      <w:pPr>
        <w:ind w:left="284" w:firstLine="284"/>
      </w:pPr>
      <w:rPr>
        <w:rFonts w:hint="default"/>
      </w:rPr>
    </w:lvl>
    <w:lvl w:ilvl="1" w:tentative="0">
      <w:start w:val="1"/>
      <w:numFmt w:val="lowerLetter"/>
      <w:lvlText w:val="%2)"/>
      <w:lvlJc w:val="left"/>
      <w:pPr>
        <w:ind w:left="1406" w:hanging="420"/>
      </w:pPr>
    </w:lvl>
    <w:lvl w:ilvl="2" w:tentative="0">
      <w:start w:val="1"/>
      <w:numFmt w:val="lowerRoman"/>
      <w:lvlText w:val="%3."/>
      <w:lvlJc w:val="right"/>
      <w:pPr>
        <w:ind w:left="1826" w:hanging="420"/>
      </w:pPr>
    </w:lvl>
    <w:lvl w:ilvl="3" w:tentative="0">
      <w:start w:val="1"/>
      <w:numFmt w:val="decimal"/>
      <w:lvlText w:val="%4."/>
      <w:lvlJc w:val="left"/>
      <w:pPr>
        <w:ind w:left="2246" w:hanging="420"/>
      </w:pPr>
    </w:lvl>
    <w:lvl w:ilvl="4" w:tentative="0">
      <w:start w:val="1"/>
      <w:numFmt w:val="lowerLetter"/>
      <w:lvlText w:val="%5)"/>
      <w:lvlJc w:val="left"/>
      <w:pPr>
        <w:ind w:left="2666" w:hanging="420"/>
      </w:pPr>
    </w:lvl>
    <w:lvl w:ilvl="5" w:tentative="0">
      <w:start w:val="1"/>
      <w:numFmt w:val="lowerRoman"/>
      <w:lvlText w:val="%6."/>
      <w:lvlJc w:val="right"/>
      <w:pPr>
        <w:ind w:left="3086" w:hanging="420"/>
      </w:pPr>
    </w:lvl>
    <w:lvl w:ilvl="6" w:tentative="0">
      <w:start w:val="1"/>
      <w:numFmt w:val="decimal"/>
      <w:lvlText w:val="%7."/>
      <w:lvlJc w:val="left"/>
      <w:pPr>
        <w:ind w:left="3506" w:hanging="420"/>
      </w:pPr>
    </w:lvl>
    <w:lvl w:ilvl="7" w:tentative="0">
      <w:start w:val="1"/>
      <w:numFmt w:val="lowerLetter"/>
      <w:lvlText w:val="%8)"/>
      <w:lvlJc w:val="left"/>
      <w:pPr>
        <w:ind w:left="3926" w:hanging="420"/>
      </w:pPr>
    </w:lvl>
    <w:lvl w:ilvl="8" w:tentative="0">
      <w:start w:val="1"/>
      <w:numFmt w:val="lowerRoman"/>
      <w:lvlText w:val="%9."/>
      <w:lvlJc w:val="right"/>
      <w:pPr>
        <w:ind w:left="4346" w:hanging="420"/>
      </w:pPr>
    </w:lvl>
  </w:abstractNum>
  <w:abstractNum w:abstractNumId="30">
    <w:nsid w:val="6B574344"/>
    <w:multiLevelType w:val="multilevel"/>
    <w:tmpl w:val="6B574344"/>
    <w:lvl w:ilvl="0" w:tentative="0">
      <w:start w:val="1"/>
      <w:numFmt w:val="none"/>
      <w:pStyle w:val="577"/>
      <w:lvlText w:val="%1注："/>
      <w:lvlJc w:val="left"/>
      <w:pPr>
        <w:tabs>
          <w:tab w:val="left" w:pos="794"/>
        </w:tabs>
        <w:ind w:left="794" w:hanging="374"/>
      </w:pPr>
      <w:rPr>
        <w:rFonts w:hint="default" w:ascii="Times New Roman" w:hAnsi="Times New Roman" w:eastAsia="宋体"/>
        <w:b w:val="0"/>
        <w:i w:val="0"/>
        <w:snapToGrid w:val="0"/>
        <w:spacing w:val="0"/>
        <w:w w:val="100"/>
        <w:kern w:val="0"/>
        <w:position w:val="0"/>
        <w:sz w:val="18"/>
      </w:rPr>
    </w:lvl>
    <w:lvl w:ilvl="1" w:tentative="0">
      <w:start w:val="1"/>
      <w:numFmt w:val="lowerLetter"/>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6C402C58"/>
    <w:multiLevelType w:val="multilevel"/>
    <w:tmpl w:val="6C402C58"/>
    <w:lvl w:ilvl="0" w:tentative="0">
      <w:start w:val="1"/>
      <w:numFmt w:val="decimal"/>
      <w:pStyle w:val="168"/>
      <w:lvlText w:val="Figure %1. "/>
      <w:lvlJc w:val="left"/>
      <w:pPr>
        <w:tabs>
          <w:tab w:val="left" w:pos="720"/>
        </w:tabs>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2">
    <w:nsid w:val="6CD32DA8"/>
    <w:multiLevelType w:val="singleLevel"/>
    <w:tmpl w:val="6CD32DA8"/>
    <w:lvl w:ilvl="0" w:tentative="0">
      <w:start w:val="1"/>
      <w:numFmt w:val="upperRoman"/>
      <w:pStyle w:val="752"/>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33">
    <w:nsid w:val="6CEA2025"/>
    <w:multiLevelType w:val="multilevel"/>
    <w:tmpl w:val="6CEA2025"/>
    <w:lvl w:ilvl="0" w:tentative="0">
      <w:start w:val="1"/>
      <w:numFmt w:val="decimal"/>
      <w:pStyle w:val="568"/>
      <w:lvlText w:val="3.%1"/>
      <w:lvlJc w:val="left"/>
      <w:pPr>
        <w:tabs>
          <w:tab w:val="left" w:pos="357"/>
        </w:tabs>
        <w:ind w:left="0" w:firstLine="0"/>
      </w:pPr>
      <w:rPr>
        <w:rFonts w:hint="eastAsia" w:ascii="黑体" w:eastAsia="黑体"/>
        <w:b/>
        <w:i w:val="0"/>
        <w:sz w:val="20"/>
      </w:rPr>
    </w:lvl>
    <w:lvl w:ilvl="1" w:tentative="0">
      <w:start w:val="1"/>
      <w:numFmt w:val="decimal"/>
      <w:pStyle w:val="569"/>
      <w:lvlText w:val="3.%1.%2"/>
      <w:lvlJc w:val="left"/>
      <w:pPr>
        <w:tabs>
          <w:tab w:val="left" w:pos="720"/>
        </w:tabs>
        <w:ind w:left="0" w:firstLine="0"/>
      </w:pPr>
      <w:rPr>
        <w:rFonts w:hint="eastAsia" w:ascii="黑体" w:eastAsia="黑体"/>
        <w:b/>
        <w:i w:val="0"/>
        <w:sz w:val="20"/>
      </w:rPr>
    </w:lvl>
    <w:lvl w:ilvl="2" w:tentative="0">
      <w:start w:val="1"/>
      <w:numFmt w:val="decimal"/>
      <w:pStyle w:val="570"/>
      <w:lvlText w:val="3.%1.%2.%3"/>
      <w:lvlJc w:val="left"/>
      <w:pPr>
        <w:tabs>
          <w:tab w:val="left" w:pos="720"/>
        </w:tabs>
        <w:ind w:left="0" w:firstLine="0"/>
      </w:pPr>
      <w:rPr>
        <w:rFonts w:hint="eastAsia" w:ascii="黑体" w:eastAsia="黑体"/>
        <w:b/>
        <w:i w:val="0"/>
        <w:sz w:val="20"/>
      </w:rPr>
    </w:lvl>
    <w:lvl w:ilvl="3" w:tentative="0">
      <w:start w:val="1"/>
      <w:numFmt w:val="decimal"/>
      <w:pStyle w:val="571"/>
      <w:lvlText w:val="3.%1.%2.%3.%4"/>
      <w:lvlJc w:val="left"/>
      <w:pPr>
        <w:tabs>
          <w:tab w:val="left" w:pos="1077"/>
        </w:tabs>
        <w:ind w:left="0" w:firstLine="0"/>
      </w:pPr>
      <w:rPr>
        <w:rFonts w:hint="eastAsia" w:ascii="黑体" w:eastAsia="黑体"/>
        <w:b/>
        <w:i w:val="0"/>
        <w:sz w:val="20"/>
      </w:rPr>
    </w:lvl>
    <w:lvl w:ilvl="4" w:tentative="0">
      <w:start w:val="1"/>
      <w:numFmt w:val="decimal"/>
      <w:pStyle w:val="572"/>
      <w:lvlText w:val="3.%1.%2.%3.%4.%5"/>
      <w:lvlJc w:val="left"/>
      <w:pPr>
        <w:tabs>
          <w:tab w:val="left" w:pos="1440"/>
        </w:tabs>
        <w:ind w:left="0" w:firstLine="0"/>
      </w:pPr>
      <w:rPr>
        <w:rFonts w:hint="eastAsia" w:ascii="黑体" w:eastAsia="黑体"/>
        <w:b/>
        <w:i w:val="0"/>
        <w:sz w:val="20"/>
      </w:rPr>
    </w:lvl>
    <w:lvl w:ilvl="5" w:tentative="0">
      <w:start w:val="1"/>
      <w:numFmt w:val="decimal"/>
      <w:lvlText w:val="%1.%2.%3.%4.%5.%6"/>
      <w:lvlJc w:val="left"/>
      <w:pPr>
        <w:tabs>
          <w:tab w:val="left" w:pos="3566"/>
        </w:tabs>
        <w:ind w:left="3260" w:hanging="1134"/>
      </w:pPr>
      <w:rPr>
        <w:rFonts w:hint="eastAsia"/>
        <w:b/>
        <w:i w:val="0"/>
        <w:sz w:val="21"/>
      </w:rPr>
    </w:lvl>
    <w:lvl w:ilvl="6" w:tentative="0">
      <w:start w:val="1"/>
      <w:numFmt w:val="decimal"/>
      <w:lvlText w:val="%1.%2.%3.%4.%5.%6.%7"/>
      <w:lvlJc w:val="left"/>
      <w:pPr>
        <w:tabs>
          <w:tab w:val="left" w:pos="3991"/>
        </w:tabs>
        <w:ind w:left="3827" w:hanging="1276"/>
      </w:pPr>
      <w:rPr>
        <w:rFonts w:hint="eastAsia"/>
        <w:b/>
        <w:i w:val="0"/>
        <w:sz w:val="21"/>
      </w:rPr>
    </w:lvl>
    <w:lvl w:ilvl="7" w:tentative="0">
      <w:start w:val="1"/>
      <w:numFmt w:val="decimal"/>
      <w:lvlText w:val="%1.%2.%3.%4.%5.%6.%7.%8"/>
      <w:lvlJc w:val="left"/>
      <w:pPr>
        <w:tabs>
          <w:tab w:val="left" w:pos="4776"/>
        </w:tabs>
        <w:ind w:left="4394" w:hanging="1418"/>
      </w:pPr>
      <w:rPr>
        <w:rFonts w:hint="eastAsia"/>
        <w:b/>
        <w:i w:val="0"/>
        <w:sz w:val="21"/>
      </w:rPr>
    </w:lvl>
    <w:lvl w:ilvl="8" w:tentative="0">
      <w:start w:val="1"/>
      <w:numFmt w:val="decimal"/>
      <w:lvlText w:val="%1.%2.%3.%4.%5.%6.%7.%8.%9"/>
      <w:lvlJc w:val="left"/>
      <w:pPr>
        <w:tabs>
          <w:tab w:val="left" w:pos="5202"/>
        </w:tabs>
        <w:ind w:left="5102" w:hanging="1700"/>
      </w:pPr>
      <w:rPr>
        <w:rFonts w:hint="eastAsia"/>
        <w:b/>
        <w:i w:val="0"/>
        <w:sz w:val="21"/>
      </w:rPr>
    </w:lvl>
  </w:abstractNum>
  <w:abstractNum w:abstractNumId="34">
    <w:nsid w:val="763D434D"/>
    <w:multiLevelType w:val="multilevel"/>
    <w:tmpl w:val="763D434D"/>
    <w:lvl w:ilvl="0" w:tentative="0">
      <w:start w:val="1"/>
      <w:numFmt w:val="decimal"/>
      <w:pStyle w:val="376"/>
      <w:lvlText w:val="图 %1. "/>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7"/>
  </w:num>
  <w:num w:numId="2">
    <w:abstractNumId w:val="31"/>
  </w:num>
  <w:num w:numId="3">
    <w:abstractNumId w:val="19"/>
  </w:num>
  <w:num w:numId="4">
    <w:abstractNumId w:val="18"/>
  </w:num>
  <w:num w:numId="5">
    <w:abstractNumId w:val="5"/>
  </w:num>
  <w:num w:numId="6">
    <w:abstractNumId w:val="1"/>
  </w:num>
  <w:num w:numId="7">
    <w:abstractNumId w:val="3"/>
  </w:num>
  <w:num w:numId="8">
    <w:abstractNumId w:val="6"/>
  </w:num>
  <w:num w:numId="9">
    <w:abstractNumId w:val="4"/>
  </w:num>
  <w:num w:numId="10">
    <w:abstractNumId w:val="7"/>
  </w:num>
  <w:num w:numId="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num>
  <w:num w:numId="13">
    <w:abstractNumId w:val="23"/>
  </w:num>
  <w:num w:numId="14">
    <w:abstractNumId w:val="33"/>
  </w:num>
  <w:num w:numId="15">
    <w:abstractNumId w:val="30"/>
  </w:num>
  <w:num w:numId="16">
    <w:abstractNumId w:val="20"/>
  </w:num>
  <w:num w:numId="17">
    <w:abstractNumId w:val="0"/>
  </w:num>
  <w:num w:numId="18">
    <w:abstractNumId w:val="9"/>
  </w:num>
  <w:num w:numId="19">
    <w:abstractNumId w:val="11"/>
  </w:num>
  <w:num w:numId="20">
    <w:abstractNumId w:val="10"/>
  </w:num>
  <w:num w:numId="21">
    <w:abstractNumId w:val="32"/>
  </w:num>
  <w:num w:numId="22">
    <w:abstractNumId w:val="2"/>
  </w:num>
  <w:num w:numId="23">
    <w:abstractNumId w:val="25"/>
  </w:num>
  <w:num w:numId="24">
    <w:abstractNumId w:val="24"/>
  </w:num>
  <w:num w:numId="25">
    <w:abstractNumId w:val="13"/>
  </w:num>
  <w:num w:numId="26">
    <w:abstractNumId w:val="16"/>
  </w:num>
  <w:num w:numId="27">
    <w:abstractNumId w:val="21"/>
  </w:num>
  <w:num w:numId="28">
    <w:abstractNumId w:val="8"/>
  </w:num>
  <w:num w:numId="29">
    <w:abstractNumId w:val="26"/>
  </w:num>
  <w:num w:numId="30">
    <w:abstractNumId w:val="22"/>
  </w:num>
  <w:num w:numId="31">
    <w:abstractNumId w:val="14"/>
  </w:num>
  <w:num w:numId="32">
    <w:abstractNumId w:val="12"/>
  </w:num>
  <w:num w:numId="33">
    <w:abstractNumId w:val="15"/>
  </w:num>
  <w:num w:numId="34">
    <w:abstractNumId w:val="29"/>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nforcement="0"/>
  <w:defaultTabStop w:val="420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1CE"/>
    <w:rsid w:val="00003389"/>
    <w:rsid w:val="00003772"/>
    <w:rsid w:val="00006C66"/>
    <w:rsid w:val="000114CC"/>
    <w:rsid w:val="00012111"/>
    <w:rsid w:val="00013901"/>
    <w:rsid w:val="0003000A"/>
    <w:rsid w:val="00031877"/>
    <w:rsid w:val="0003298C"/>
    <w:rsid w:val="0003418A"/>
    <w:rsid w:val="000402DA"/>
    <w:rsid w:val="00042CE9"/>
    <w:rsid w:val="00046F8B"/>
    <w:rsid w:val="00051777"/>
    <w:rsid w:val="00053F76"/>
    <w:rsid w:val="00055171"/>
    <w:rsid w:val="00057156"/>
    <w:rsid w:val="00057C5E"/>
    <w:rsid w:val="00062051"/>
    <w:rsid w:val="000629B4"/>
    <w:rsid w:val="000638B9"/>
    <w:rsid w:val="0006618F"/>
    <w:rsid w:val="00066F3A"/>
    <w:rsid w:val="000677E7"/>
    <w:rsid w:val="00067C6A"/>
    <w:rsid w:val="00077B7E"/>
    <w:rsid w:val="00077E54"/>
    <w:rsid w:val="0008594F"/>
    <w:rsid w:val="000874A8"/>
    <w:rsid w:val="00087F80"/>
    <w:rsid w:val="000900BB"/>
    <w:rsid w:val="0009329C"/>
    <w:rsid w:val="000A222C"/>
    <w:rsid w:val="000A36D3"/>
    <w:rsid w:val="000A4D29"/>
    <w:rsid w:val="000A65FD"/>
    <w:rsid w:val="000A6B4C"/>
    <w:rsid w:val="000B00D3"/>
    <w:rsid w:val="000C2FA7"/>
    <w:rsid w:val="000C668A"/>
    <w:rsid w:val="000C7843"/>
    <w:rsid w:val="000D3475"/>
    <w:rsid w:val="000D457B"/>
    <w:rsid w:val="000D4A7C"/>
    <w:rsid w:val="000E2602"/>
    <w:rsid w:val="000E26ED"/>
    <w:rsid w:val="000E2BC9"/>
    <w:rsid w:val="000E376A"/>
    <w:rsid w:val="000E4B30"/>
    <w:rsid w:val="000E75C0"/>
    <w:rsid w:val="000F4769"/>
    <w:rsid w:val="000F7D57"/>
    <w:rsid w:val="001013C4"/>
    <w:rsid w:val="0010281E"/>
    <w:rsid w:val="00106103"/>
    <w:rsid w:val="0010708D"/>
    <w:rsid w:val="00112535"/>
    <w:rsid w:val="00112B88"/>
    <w:rsid w:val="00115D53"/>
    <w:rsid w:val="00115E2A"/>
    <w:rsid w:val="00121838"/>
    <w:rsid w:val="001234CD"/>
    <w:rsid w:val="001250F4"/>
    <w:rsid w:val="0012515C"/>
    <w:rsid w:val="00125A0B"/>
    <w:rsid w:val="0012615B"/>
    <w:rsid w:val="001267C6"/>
    <w:rsid w:val="00132C7A"/>
    <w:rsid w:val="00135642"/>
    <w:rsid w:val="00135CE1"/>
    <w:rsid w:val="0014032A"/>
    <w:rsid w:val="001421AC"/>
    <w:rsid w:val="00147E37"/>
    <w:rsid w:val="00154045"/>
    <w:rsid w:val="0015703F"/>
    <w:rsid w:val="001572A4"/>
    <w:rsid w:val="00157B6F"/>
    <w:rsid w:val="001616EA"/>
    <w:rsid w:val="001640C2"/>
    <w:rsid w:val="0016534B"/>
    <w:rsid w:val="00167D5F"/>
    <w:rsid w:val="00170C60"/>
    <w:rsid w:val="00171999"/>
    <w:rsid w:val="001729E6"/>
    <w:rsid w:val="00172A27"/>
    <w:rsid w:val="00177280"/>
    <w:rsid w:val="00183E73"/>
    <w:rsid w:val="00184C5D"/>
    <w:rsid w:val="001855B0"/>
    <w:rsid w:val="001859C0"/>
    <w:rsid w:val="00185CEA"/>
    <w:rsid w:val="00186353"/>
    <w:rsid w:val="00186C1F"/>
    <w:rsid w:val="001917D2"/>
    <w:rsid w:val="00192E36"/>
    <w:rsid w:val="0019371F"/>
    <w:rsid w:val="0019436B"/>
    <w:rsid w:val="00194843"/>
    <w:rsid w:val="00196A07"/>
    <w:rsid w:val="00197B2E"/>
    <w:rsid w:val="001A14F1"/>
    <w:rsid w:val="001A205E"/>
    <w:rsid w:val="001A2EF0"/>
    <w:rsid w:val="001A39AC"/>
    <w:rsid w:val="001A4383"/>
    <w:rsid w:val="001A4C8C"/>
    <w:rsid w:val="001A7850"/>
    <w:rsid w:val="001A79D1"/>
    <w:rsid w:val="001B12AC"/>
    <w:rsid w:val="001B1C38"/>
    <w:rsid w:val="001B5D32"/>
    <w:rsid w:val="001B68F4"/>
    <w:rsid w:val="001B7B09"/>
    <w:rsid w:val="001C15AC"/>
    <w:rsid w:val="001C60DB"/>
    <w:rsid w:val="001D0058"/>
    <w:rsid w:val="001D1E14"/>
    <w:rsid w:val="001D52BF"/>
    <w:rsid w:val="001D7091"/>
    <w:rsid w:val="001E4FD0"/>
    <w:rsid w:val="001E619E"/>
    <w:rsid w:val="001E6327"/>
    <w:rsid w:val="001F11BE"/>
    <w:rsid w:val="001F1C26"/>
    <w:rsid w:val="001F223C"/>
    <w:rsid w:val="001F7528"/>
    <w:rsid w:val="001F7762"/>
    <w:rsid w:val="001F7E34"/>
    <w:rsid w:val="00206268"/>
    <w:rsid w:val="00207026"/>
    <w:rsid w:val="0021293C"/>
    <w:rsid w:val="00212F86"/>
    <w:rsid w:val="00213B90"/>
    <w:rsid w:val="002154BA"/>
    <w:rsid w:val="00220569"/>
    <w:rsid w:val="00222D53"/>
    <w:rsid w:val="00224304"/>
    <w:rsid w:val="00230316"/>
    <w:rsid w:val="002314C8"/>
    <w:rsid w:val="00232AC6"/>
    <w:rsid w:val="00232E38"/>
    <w:rsid w:val="002331D9"/>
    <w:rsid w:val="00243D41"/>
    <w:rsid w:val="00244F74"/>
    <w:rsid w:val="00247D86"/>
    <w:rsid w:val="00252617"/>
    <w:rsid w:val="00252672"/>
    <w:rsid w:val="00254013"/>
    <w:rsid w:val="00255CEE"/>
    <w:rsid w:val="00255EFE"/>
    <w:rsid w:val="00257897"/>
    <w:rsid w:val="002600D6"/>
    <w:rsid w:val="00261FA0"/>
    <w:rsid w:val="00267952"/>
    <w:rsid w:val="002703F7"/>
    <w:rsid w:val="00271B86"/>
    <w:rsid w:val="00274566"/>
    <w:rsid w:val="00274A8A"/>
    <w:rsid w:val="0027533B"/>
    <w:rsid w:val="002761BA"/>
    <w:rsid w:val="0027739C"/>
    <w:rsid w:val="00280DB0"/>
    <w:rsid w:val="00281AD7"/>
    <w:rsid w:val="00281FC0"/>
    <w:rsid w:val="00282526"/>
    <w:rsid w:val="00283D15"/>
    <w:rsid w:val="00285B84"/>
    <w:rsid w:val="002911A7"/>
    <w:rsid w:val="0029266F"/>
    <w:rsid w:val="002940E3"/>
    <w:rsid w:val="00294FE0"/>
    <w:rsid w:val="002A112B"/>
    <w:rsid w:val="002A2F9E"/>
    <w:rsid w:val="002A3636"/>
    <w:rsid w:val="002A5435"/>
    <w:rsid w:val="002A568C"/>
    <w:rsid w:val="002A7F55"/>
    <w:rsid w:val="002A7F6B"/>
    <w:rsid w:val="002C0AAE"/>
    <w:rsid w:val="002C633E"/>
    <w:rsid w:val="002C712A"/>
    <w:rsid w:val="002D3665"/>
    <w:rsid w:val="002D4482"/>
    <w:rsid w:val="002D528F"/>
    <w:rsid w:val="002D7401"/>
    <w:rsid w:val="002D759F"/>
    <w:rsid w:val="002E3AB1"/>
    <w:rsid w:val="002E447C"/>
    <w:rsid w:val="002E6453"/>
    <w:rsid w:val="002F154A"/>
    <w:rsid w:val="002F27F4"/>
    <w:rsid w:val="002F2DFF"/>
    <w:rsid w:val="002F3570"/>
    <w:rsid w:val="0030755C"/>
    <w:rsid w:val="00307A02"/>
    <w:rsid w:val="00313E28"/>
    <w:rsid w:val="0031615F"/>
    <w:rsid w:val="003173B6"/>
    <w:rsid w:val="003200ED"/>
    <w:rsid w:val="00320D28"/>
    <w:rsid w:val="0032181A"/>
    <w:rsid w:val="00322625"/>
    <w:rsid w:val="003233B6"/>
    <w:rsid w:val="00323CFF"/>
    <w:rsid w:val="0032494F"/>
    <w:rsid w:val="00331847"/>
    <w:rsid w:val="00335EF8"/>
    <w:rsid w:val="00337E24"/>
    <w:rsid w:val="003421E8"/>
    <w:rsid w:val="003431BC"/>
    <w:rsid w:val="003476EC"/>
    <w:rsid w:val="00353335"/>
    <w:rsid w:val="00353678"/>
    <w:rsid w:val="003536C6"/>
    <w:rsid w:val="003716AB"/>
    <w:rsid w:val="00371A4A"/>
    <w:rsid w:val="00371A52"/>
    <w:rsid w:val="0037630B"/>
    <w:rsid w:val="003776B6"/>
    <w:rsid w:val="00382F08"/>
    <w:rsid w:val="0038404F"/>
    <w:rsid w:val="003850A8"/>
    <w:rsid w:val="003900CF"/>
    <w:rsid w:val="00391113"/>
    <w:rsid w:val="00395C7A"/>
    <w:rsid w:val="00397524"/>
    <w:rsid w:val="003A0A8E"/>
    <w:rsid w:val="003A421A"/>
    <w:rsid w:val="003A530D"/>
    <w:rsid w:val="003A5A60"/>
    <w:rsid w:val="003A60A3"/>
    <w:rsid w:val="003B29F6"/>
    <w:rsid w:val="003B7A02"/>
    <w:rsid w:val="003C2214"/>
    <w:rsid w:val="003C75DF"/>
    <w:rsid w:val="003D178C"/>
    <w:rsid w:val="003D425E"/>
    <w:rsid w:val="003D4916"/>
    <w:rsid w:val="003D55C3"/>
    <w:rsid w:val="003D5890"/>
    <w:rsid w:val="003D6A27"/>
    <w:rsid w:val="003E38E3"/>
    <w:rsid w:val="003E4CD1"/>
    <w:rsid w:val="003E51EA"/>
    <w:rsid w:val="003E5C0E"/>
    <w:rsid w:val="003E64BF"/>
    <w:rsid w:val="003E72BC"/>
    <w:rsid w:val="003F5394"/>
    <w:rsid w:val="00403921"/>
    <w:rsid w:val="00405A44"/>
    <w:rsid w:val="00407522"/>
    <w:rsid w:val="00410667"/>
    <w:rsid w:val="0041325D"/>
    <w:rsid w:val="004138F8"/>
    <w:rsid w:val="00413CF3"/>
    <w:rsid w:val="0041470C"/>
    <w:rsid w:val="00416A8C"/>
    <w:rsid w:val="00424176"/>
    <w:rsid w:val="00432770"/>
    <w:rsid w:val="00432B51"/>
    <w:rsid w:val="0043434B"/>
    <w:rsid w:val="00435B94"/>
    <w:rsid w:val="00435C30"/>
    <w:rsid w:val="00435D8F"/>
    <w:rsid w:val="00437410"/>
    <w:rsid w:val="00440830"/>
    <w:rsid w:val="00446B16"/>
    <w:rsid w:val="0045710B"/>
    <w:rsid w:val="00457EDF"/>
    <w:rsid w:val="00462DB9"/>
    <w:rsid w:val="00463AC6"/>
    <w:rsid w:val="0046435D"/>
    <w:rsid w:val="0046736C"/>
    <w:rsid w:val="00473CDA"/>
    <w:rsid w:val="00474FC9"/>
    <w:rsid w:val="00475729"/>
    <w:rsid w:val="00480023"/>
    <w:rsid w:val="004804C1"/>
    <w:rsid w:val="00481275"/>
    <w:rsid w:val="00482DCE"/>
    <w:rsid w:val="00484E65"/>
    <w:rsid w:val="00492767"/>
    <w:rsid w:val="004A7B6D"/>
    <w:rsid w:val="004B0CC8"/>
    <w:rsid w:val="004B1EEF"/>
    <w:rsid w:val="004B2C6F"/>
    <w:rsid w:val="004B3209"/>
    <w:rsid w:val="004B4780"/>
    <w:rsid w:val="004B785B"/>
    <w:rsid w:val="004C592F"/>
    <w:rsid w:val="004D00CC"/>
    <w:rsid w:val="004D0ED6"/>
    <w:rsid w:val="004D127C"/>
    <w:rsid w:val="004D375D"/>
    <w:rsid w:val="004D56E5"/>
    <w:rsid w:val="004E0778"/>
    <w:rsid w:val="004E0F50"/>
    <w:rsid w:val="004E11DA"/>
    <w:rsid w:val="004E1B5B"/>
    <w:rsid w:val="004E32A1"/>
    <w:rsid w:val="004E3497"/>
    <w:rsid w:val="004F1915"/>
    <w:rsid w:val="004F41DB"/>
    <w:rsid w:val="004F618B"/>
    <w:rsid w:val="004F7A00"/>
    <w:rsid w:val="00500729"/>
    <w:rsid w:val="00501E63"/>
    <w:rsid w:val="00504132"/>
    <w:rsid w:val="005048EA"/>
    <w:rsid w:val="0050527D"/>
    <w:rsid w:val="005058B0"/>
    <w:rsid w:val="00510DBA"/>
    <w:rsid w:val="00514B71"/>
    <w:rsid w:val="00515D40"/>
    <w:rsid w:val="00515D7F"/>
    <w:rsid w:val="00517641"/>
    <w:rsid w:val="00517A27"/>
    <w:rsid w:val="005224F8"/>
    <w:rsid w:val="00527E85"/>
    <w:rsid w:val="0053231B"/>
    <w:rsid w:val="00535017"/>
    <w:rsid w:val="00540723"/>
    <w:rsid w:val="00541D53"/>
    <w:rsid w:val="00543BAB"/>
    <w:rsid w:val="00543D01"/>
    <w:rsid w:val="005455D4"/>
    <w:rsid w:val="00545A46"/>
    <w:rsid w:val="00546107"/>
    <w:rsid w:val="0054642B"/>
    <w:rsid w:val="0055004E"/>
    <w:rsid w:val="00553676"/>
    <w:rsid w:val="00563686"/>
    <w:rsid w:val="00564276"/>
    <w:rsid w:val="00567745"/>
    <w:rsid w:val="00580B9A"/>
    <w:rsid w:val="005819A2"/>
    <w:rsid w:val="00583158"/>
    <w:rsid w:val="00584F67"/>
    <w:rsid w:val="00586DE8"/>
    <w:rsid w:val="005918EB"/>
    <w:rsid w:val="00594455"/>
    <w:rsid w:val="0059552E"/>
    <w:rsid w:val="005A00F2"/>
    <w:rsid w:val="005A044F"/>
    <w:rsid w:val="005A238E"/>
    <w:rsid w:val="005B0C4F"/>
    <w:rsid w:val="005B1D26"/>
    <w:rsid w:val="005B51CE"/>
    <w:rsid w:val="005B52E6"/>
    <w:rsid w:val="005B5B4F"/>
    <w:rsid w:val="005B697F"/>
    <w:rsid w:val="005C05F6"/>
    <w:rsid w:val="005C5D9D"/>
    <w:rsid w:val="005C658F"/>
    <w:rsid w:val="005C68B4"/>
    <w:rsid w:val="005D182E"/>
    <w:rsid w:val="005D2F3A"/>
    <w:rsid w:val="005D3D63"/>
    <w:rsid w:val="005D56E1"/>
    <w:rsid w:val="005D669E"/>
    <w:rsid w:val="005D6A60"/>
    <w:rsid w:val="005D76B4"/>
    <w:rsid w:val="005D7A35"/>
    <w:rsid w:val="005E01EF"/>
    <w:rsid w:val="005E0578"/>
    <w:rsid w:val="005E05E4"/>
    <w:rsid w:val="005E0A21"/>
    <w:rsid w:val="005E1DB4"/>
    <w:rsid w:val="005E7916"/>
    <w:rsid w:val="005F0213"/>
    <w:rsid w:val="005F06A0"/>
    <w:rsid w:val="005F1E8C"/>
    <w:rsid w:val="005F6234"/>
    <w:rsid w:val="00603670"/>
    <w:rsid w:val="0060566C"/>
    <w:rsid w:val="00605762"/>
    <w:rsid w:val="00605877"/>
    <w:rsid w:val="00606561"/>
    <w:rsid w:val="00612B3C"/>
    <w:rsid w:val="0061454E"/>
    <w:rsid w:val="00615248"/>
    <w:rsid w:val="0061601A"/>
    <w:rsid w:val="006176CD"/>
    <w:rsid w:val="00621195"/>
    <w:rsid w:val="00624FDD"/>
    <w:rsid w:val="00626DBF"/>
    <w:rsid w:val="006339C6"/>
    <w:rsid w:val="006374E6"/>
    <w:rsid w:val="0064188F"/>
    <w:rsid w:val="00641BB0"/>
    <w:rsid w:val="0064544E"/>
    <w:rsid w:val="00645F32"/>
    <w:rsid w:val="00646F00"/>
    <w:rsid w:val="00647912"/>
    <w:rsid w:val="00650C91"/>
    <w:rsid w:val="00651A8F"/>
    <w:rsid w:val="006522C9"/>
    <w:rsid w:val="00652787"/>
    <w:rsid w:val="00653CE5"/>
    <w:rsid w:val="00653FFB"/>
    <w:rsid w:val="006559B4"/>
    <w:rsid w:val="0065644F"/>
    <w:rsid w:val="00661740"/>
    <w:rsid w:val="00663B9B"/>
    <w:rsid w:val="00664A28"/>
    <w:rsid w:val="00665FE1"/>
    <w:rsid w:val="00673687"/>
    <w:rsid w:val="00674298"/>
    <w:rsid w:val="006761E1"/>
    <w:rsid w:val="00676C47"/>
    <w:rsid w:val="006774C6"/>
    <w:rsid w:val="006824BF"/>
    <w:rsid w:val="0068515B"/>
    <w:rsid w:val="00685753"/>
    <w:rsid w:val="00686654"/>
    <w:rsid w:val="00690984"/>
    <w:rsid w:val="006919B9"/>
    <w:rsid w:val="006A0643"/>
    <w:rsid w:val="006A2E83"/>
    <w:rsid w:val="006A5F98"/>
    <w:rsid w:val="006A7D58"/>
    <w:rsid w:val="006B1D13"/>
    <w:rsid w:val="006B3C44"/>
    <w:rsid w:val="006B4C45"/>
    <w:rsid w:val="006B6BAA"/>
    <w:rsid w:val="006B775F"/>
    <w:rsid w:val="006C031B"/>
    <w:rsid w:val="006C2583"/>
    <w:rsid w:val="006C4337"/>
    <w:rsid w:val="006C65EE"/>
    <w:rsid w:val="006C7A5A"/>
    <w:rsid w:val="006D087E"/>
    <w:rsid w:val="006D70C7"/>
    <w:rsid w:val="006D7822"/>
    <w:rsid w:val="006E7A03"/>
    <w:rsid w:val="006F3A43"/>
    <w:rsid w:val="006F40B0"/>
    <w:rsid w:val="006F44E0"/>
    <w:rsid w:val="006F7B83"/>
    <w:rsid w:val="00701F93"/>
    <w:rsid w:val="00703D2A"/>
    <w:rsid w:val="00707F17"/>
    <w:rsid w:val="0071452C"/>
    <w:rsid w:val="00715DC9"/>
    <w:rsid w:val="007206E8"/>
    <w:rsid w:val="0072203D"/>
    <w:rsid w:val="007220BC"/>
    <w:rsid w:val="007278B3"/>
    <w:rsid w:val="00727A5B"/>
    <w:rsid w:val="007343D9"/>
    <w:rsid w:val="007354C3"/>
    <w:rsid w:val="00736F28"/>
    <w:rsid w:val="00737A0D"/>
    <w:rsid w:val="00743F33"/>
    <w:rsid w:val="00747C42"/>
    <w:rsid w:val="007556BF"/>
    <w:rsid w:val="007571A6"/>
    <w:rsid w:val="00760B5C"/>
    <w:rsid w:val="0076108C"/>
    <w:rsid w:val="0076622C"/>
    <w:rsid w:val="00766588"/>
    <w:rsid w:val="007673BC"/>
    <w:rsid w:val="00767C26"/>
    <w:rsid w:val="00767F2F"/>
    <w:rsid w:val="007701B5"/>
    <w:rsid w:val="00771B5B"/>
    <w:rsid w:val="007751F8"/>
    <w:rsid w:val="007765BB"/>
    <w:rsid w:val="0078437B"/>
    <w:rsid w:val="007928BC"/>
    <w:rsid w:val="00792F76"/>
    <w:rsid w:val="0079455D"/>
    <w:rsid w:val="00794DC4"/>
    <w:rsid w:val="0079564C"/>
    <w:rsid w:val="007958EE"/>
    <w:rsid w:val="007977A3"/>
    <w:rsid w:val="007A3893"/>
    <w:rsid w:val="007B59DD"/>
    <w:rsid w:val="007B68F4"/>
    <w:rsid w:val="007B7850"/>
    <w:rsid w:val="007C0E22"/>
    <w:rsid w:val="007C0F09"/>
    <w:rsid w:val="007C3B23"/>
    <w:rsid w:val="007C4B8B"/>
    <w:rsid w:val="007C751E"/>
    <w:rsid w:val="007D06BC"/>
    <w:rsid w:val="007D302C"/>
    <w:rsid w:val="007D32C7"/>
    <w:rsid w:val="007D4B24"/>
    <w:rsid w:val="007D6620"/>
    <w:rsid w:val="007E0F74"/>
    <w:rsid w:val="007E405A"/>
    <w:rsid w:val="007E45B9"/>
    <w:rsid w:val="007F02D7"/>
    <w:rsid w:val="007F139D"/>
    <w:rsid w:val="007F572E"/>
    <w:rsid w:val="007F583D"/>
    <w:rsid w:val="007F779F"/>
    <w:rsid w:val="00803D80"/>
    <w:rsid w:val="008144BA"/>
    <w:rsid w:val="0081778B"/>
    <w:rsid w:val="00821DA7"/>
    <w:rsid w:val="00822148"/>
    <w:rsid w:val="00822DC4"/>
    <w:rsid w:val="00825EFB"/>
    <w:rsid w:val="00827938"/>
    <w:rsid w:val="00830079"/>
    <w:rsid w:val="00832EE5"/>
    <w:rsid w:val="00834325"/>
    <w:rsid w:val="008367BC"/>
    <w:rsid w:val="00841CE5"/>
    <w:rsid w:val="00842FDF"/>
    <w:rsid w:val="008444A9"/>
    <w:rsid w:val="00844F96"/>
    <w:rsid w:val="00847E18"/>
    <w:rsid w:val="008510FE"/>
    <w:rsid w:val="00853FC4"/>
    <w:rsid w:val="00861D54"/>
    <w:rsid w:val="00862299"/>
    <w:rsid w:val="00862362"/>
    <w:rsid w:val="00863718"/>
    <w:rsid w:val="00863F9A"/>
    <w:rsid w:val="008642FA"/>
    <w:rsid w:val="008703D3"/>
    <w:rsid w:val="00871ED3"/>
    <w:rsid w:val="008819FE"/>
    <w:rsid w:val="00883879"/>
    <w:rsid w:val="008844E0"/>
    <w:rsid w:val="00886716"/>
    <w:rsid w:val="00890F4E"/>
    <w:rsid w:val="00892786"/>
    <w:rsid w:val="00893AFA"/>
    <w:rsid w:val="008A24A4"/>
    <w:rsid w:val="008A483F"/>
    <w:rsid w:val="008A5FED"/>
    <w:rsid w:val="008A7F57"/>
    <w:rsid w:val="008B25CC"/>
    <w:rsid w:val="008B2E96"/>
    <w:rsid w:val="008B377F"/>
    <w:rsid w:val="008B4F52"/>
    <w:rsid w:val="008B7876"/>
    <w:rsid w:val="008C0755"/>
    <w:rsid w:val="008C08D9"/>
    <w:rsid w:val="008C2A28"/>
    <w:rsid w:val="008C49B6"/>
    <w:rsid w:val="008C50C1"/>
    <w:rsid w:val="008C5881"/>
    <w:rsid w:val="008C60AE"/>
    <w:rsid w:val="008C788B"/>
    <w:rsid w:val="008D04FB"/>
    <w:rsid w:val="008D0512"/>
    <w:rsid w:val="008D1322"/>
    <w:rsid w:val="008D14A1"/>
    <w:rsid w:val="008D1E90"/>
    <w:rsid w:val="008D2240"/>
    <w:rsid w:val="008D416A"/>
    <w:rsid w:val="008D5C50"/>
    <w:rsid w:val="008D5D8F"/>
    <w:rsid w:val="008E2FC5"/>
    <w:rsid w:val="008E3796"/>
    <w:rsid w:val="008E733B"/>
    <w:rsid w:val="008F0A4A"/>
    <w:rsid w:val="008F13FB"/>
    <w:rsid w:val="008F20E5"/>
    <w:rsid w:val="008F3078"/>
    <w:rsid w:val="008F3DB7"/>
    <w:rsid w:val="008F7209"/>
    <w:rsid w:val="008F7C09"/>
    <w:rsid w:val="00901AB5"/>
    <w:rsid w:val="00905286"/>
    <w:rsid w:val="009069FA"/>
    <w:rsid w:val="0091033D"/>
    <w:rsid w:val="00911D61"/>
    <w:rsid w:val="009151AF"/>
    <w:rsid w:val="00915573"/>
    <w:rsid w:val="009160E5"/>
    <w:rsid w:val="00920EDE"/>
    <w:rsid w:val="009223FD"/>
    <w:rsid w:val="009229E8"/>
    <w:rsid w:val="00922EB6"/>
    <w:rsid w:val="00926748"/>
    <w:rsid w:val="00927A31"/>
    <w:rsid w:val="00927F89"/>
    <w:rsid w:val="009326CB"/>
    <w:rsid w:val="00933EF6"/>
    <w:rsid w:val="0093567F"/>
    <w:rsid w:val="009368D7"/>
    <w:rsid w:val="009468BC"/>
    <w:rsid w:val="009614BB"/>
    <w:rsid w:val="00962B01"/>
    <w:rsid w:val="00965745"/>
    <w:rsid w:val="00970AC6"/>
    <w:rsid w:val="00970FDA"/>
    <w:rsid w:val="0097296A"/>
    <w:rsid w:val="00973540"/>
    <w:rsid w:val="009741C7"/>
    <w:rsid w:val="00976156"/>
    <w:rsid w:val="0097650F"/>
    <w:rsid w:val="00976C53"/>
    <w:rsid w:val="00982D44"/>
    <w:rsid w:val="00985327"/>
    <w:rsid w:val="00987429"/>
    <w:rsid w:val="00987858"/>
    <w:rsid w:val="00991008"/>
    <w:rsid w:val="00991793"/>
    <w:rsid w:val="009924EC"/>
    <w:rsid w:val="0099542A"/>
    <w:rsid w:val="00996734"/>
    <w:rsid w:val="00997B54"/>
    <w:rsid w:val="009A304B"/>
    <w:rsid w:val="009B1777"/>
    <w:rsid w:val="009B3395"/>
    <w:rsid w:val="009B50D9"/>
    <w:rsid w:val="009B5E7C"/>
    <w:rsid w:val="009C78C9"/>
    <w:rsid w:val="009C7D03"/>
    <w:rsid w:val="009D7094"/>
    <w:rsid w:val="009E292C"/>
    <w:rsid w:val="009E397A"/>
    <w:rsid w:val="009E4834"/>
    <w:rsid w:val="009E5639"/>
    <w:rsid w:val="009E6FE4"/>
    <w:rsid w:val="009F2CA2"/>
    <w:rsid w:val="009F49A0"/>
    <w:rsid w:val="009F5B5A"/>
    <w:rsid w:val="00A07B99"/>
    <w:rsid w:val="00A10AC6"/>
    <w:rsid w:val="00A126F3"/>
    <w:rsid w:val="00A13AA6"/>
    <w:rsid w:val="00A21190"/>
    <w:rsid w:val="00A219FA"/>
    <w:rsid w:val="00A26848"/>
    <w:rsid w:val="00A30930"/>
    <w:rsid w:val="00A368DF"/>
    <w:rsid w:val="00A36E69"/>
    <w:rsid w:val="00A36EAB"/>
    <w:rsid w:val="00A373C6"/>
    <w:rsid w:val="00A374C9"/>
    <w:rsid w:val="00A413B8"/>
    <w:rsid w:val="00A41FF6"/>
    <w:rsid w:val="00A432C1"/>
    <w:rsid w:val="00A503B0"/>
    <w:rsid w:val="00A5108E"/>
    <w:rsid w:val="00A5464C"/>
    <w:rsid w:val="00A635FA"/>
    <w:rsid w:val="00A64302"/>
    <w:rsid w:val="00A653AA"/>
    <w:rsid w:val="00A65D5D"/>
    <w:rsid w:val="00A66B71"/>
    <w:rsid w:val="00A66E96"/>
    <w:rsid w:val="00A7254F"/>
    <w:rsid w:val="00A72D86"/>
    <w:rsid w:val="00A74125"/>
    <w:rsid w:val="00A7624C"/>
    <w:rsid w:val="00A774B7"/>
    <w:rsid w:val="00A80766"/>
    <w:rsid w:val="00A82A94"/>
    <w:rsid w:val="00A83646"/>
    <w:rsid w:val="00A92B7F"/>
    <w:rsid w:val="00AA2617"/>
    <w:rsid w:val="00AA266A"/>
    <w:rsid w:val="00AA2CBD"/>
    <w:rsid w:val="00AA3BAA"/>
    <w:rsid w:val="00AA458C"/>
    <w:rsid w:val="00AB25BB"/>
    <w:rsid w:val="00AC10C8"/>
    <w:rsid w:val="00AC17BA"/>
    <w:rsid w:val="00AC1970"/>
    <w:rsid w:val="00AC1F45"/>
    <w:rsid w:val="00AC3876"/>
    <w:rsid w:val="00AC3A5E"/>
    <w:rsid w:val="00AC66A5"/>
    <w:rsid w:val="00AC7251"/>
    <w:rsid w:val="00AC7DE4"/>
    <w:rsid w:val="00AC7DE8"/>
    <w:rsid w:val="00AD0A22"/>
    <w:rsid w:val="00AD0E99"/>
    <w:rsid w:val="00AD1B92"/>
    <w:rsid w:val="00AD33B5"/>
    <w:rsid w:val="00AD4A96"/>
    <w:rsid w:val="00AD5A72"/>
    <w:rsid w:val="00AD67F1"/>
    <w:rsid w:val="00AE0395"/>
    <w:rsid w:val="00AE0C53"/>
    <w:rsid w:val="00AE1C0E"/>
    <w:rsid w:val="00AE552B"/>
    <w:rsid w:val="00AE5DD0"/>
    <w:rsid w:val="00AF207C"/>
    <w:rsid w:val="00AF4BAA"/>
    <w:rsid w:val="00AF612C"/>
    <w:rsid w:val="00B0001F"/>
    <w:rsid w:val="00B037D0"/>
    <w:rsid w:val="00B04A46"/>
    <w:rsid w:val="00B0731B"/>
    <w:rsid w:val="00B101C0"/>
    <w:rsid w:val="00B105E8"/>
    <w:rsid w:val="00B108E4"/>
    <w:rsid w:val="00B1148E"/>
    <w:rsid w:val="00B177CD"/>
    <w:rsid w:val="00B202E6"/>
    <w:rsid w:val="00B21AC0"/>
    <w:rsid w:val="00B22FEE"/>
    <w:rsid w:val="00B255AF"/>
    <w:rsid w:val="00B35692"/>
    <w:rsid w:val="00B37267"/>
    <w:rsid w:val="00B4106C"/>
    <w:rsid w:val="00B41F56"/>
    <w:rsid w:val="00B44BCF"/>
    <w:rsid w:val="00B459B6"/>
    <w:rsid w:val="00B45CD1"/>
    <w:rsid w:val="00B504CF"/>
    <w:rsid w:val="00B5301C"/>
    <w:rsid w:val="00B544C2"/>
    <w:rsid w:val="00B56780"/>
    <w:rsid w:val="00B60E8C"/>
    <w:rsid w:val="00B62331"/>
    <w:rsid w:val="00B673C4"/>
    <w:rsid w:val="00B70D89"/>
    <w:rsid w:val="00B71371"/>
    <w:rsid w:val="00B76402"/>
    <w:rsid w:val="00B77BEF"/>
    <w:rsid w:val="00B800EE"/>
    <w:rsid w:val="00B82F5D"/>
    <w:rsid w:val="00B83D7F"/>
    <w:rsid w:val="00B84A22"/>
    <w:rsid w:val="00B85075"/>
    <w:rsid w:val="00B86F69"/>
    <w:rsid w:val="00B879C6"/>
    <w:rsid w:val="00B87D94"/>
    <w:rsid w:val="00B90209"/>
    <w:rsid w:val="00B90534"/>
    <w:rsid w:val="00BA1445"/>
    <w:rsid w:val="00BA17EC"/>
    <w:rsid w:val="00BA1EE3"/>
    <w:rsid w:val="00BA2E3E"/>
    <w:rsid w:val="00BA7049"/>
    <w:rsid w:val="00BB01D9"/>
    <w:rsid w:val="00BB2E45"/>
    <w:rsid w:val="00BB3326"/>
    <w:rsid w:val="00BB4248"/>
    <w:rsid w:val="00BB5E46"/>
    <w:rsid w:val="00BC279B"/>
    <w:rsid w:val="00BC2B11"/>
    <w:rsid w:val="00BC6A56"/>
    <w:rsid w:val="00BD0131"/>
    <w:rsid w:val="00BD155A"/>
    <w:rsid w:val="00BD41F8"/>
    <w:rsid w:val="00BD4ED7"/>
    <w:rsid w:val="00BD60B0"/>
    <w:rsid w:val="00BD6590"/>
    <w:rsid w:val="00BE0F6A"/>
    <w:rsid w:val="00BE2599"/>
    <w:rsid w:val="00BE5927"/>
    <w:rsid w:val="00BF27B9"/>
    <w:rsid w:val="00BF4619"/>
    <w:rsid w:val="00BF7CFF"/>
    <w:rsid w:val="00C050BE"/>
    <w:rsid w:val="00C118D6"/>
    <w:rsid w:val="00C12037"/>
    <w:rsid w:val="00C16B33"/>
    <w:rsid w:val="00C23AEA"/>
    <w:rsid w:val="00C24381"/>
    <w:rsid w:val="00C25947"/>
    <w:rsid w:val="00C25BC9"/>
    <w:rsid w:val="00C273A9"/>
    <w:rsid w:val="00C31899"/>
    <w:rsid w:val="00C37678"/>
    <w:rsid w:val="00C379EE"/>
    <w:rsid w:val="00C4196C"/>
    <w:rsid w:val="00C433EA"/>
    <w:rsid w:val="00C517AE"/>
    <w:rsid w:val="00C5229A"/>
    <w:rsid w:val="00C6099C"/>
    <w:rsid w:val="00C60DBC"/>
    <w:rsid w:val="00C62BF7"/>
    <w:rsid w:val="00C62C42"/>
    <w:rsid w:val="00C65EF1"/>
    <w:rsid w:val="00C66CDA"/>
    <w:rsid w:val="00C730DA"/>
    <w:rsid w:val="00C7358E"/>
    <w:rsid w:val="00C7432A"/>
    <w:rsid w:val="00C77BF8"/>
    <w:rsid w:val="00C8463F"/>
    <w:rsid w:val="00C8601F"/>
    <w:rsid w:val="00C918F2"/>
    <w:rsid w:val="00C91AFF"/>
    <w:rsid w:val="00C939ED"/>
    <w:rsid w:val="00C9421A"/>
    <w:rsid w:val="00C94A11"/>
    <w:rsid w:val="00C94CA5"/>
    <w:rsid w:val="00C94D7D"/>
    <w:rsid w:val="00C95BBF"/>
    <w:rsid w:val="00C97E8D"/>
    <w:rsid w:val="00CA111E"/>
    <w:rsid w:val="00CA4206"/>
    <w:rsid w:val="00CA5898"/>
    <w:rsid w:val="00CA59E1"/>
    <w:rsid w:val="00CB09B2"/>
    <w:rsid w:val="00CB118A"/>
    <w:rsid w:val="00CB155B"/>
    <w:rsid w:val="00CB2706"/>
    <w:rsid w:val="00CB2E83"/>
    <w:rsid w:val="00CB3994"/>
    <w:rsid w:val="00CB78F0"/>
    <w:rsid w:val="00CC15F6"/>
    <w:rsid w:val="00CC1D22"/>
    <w:rsid w:val="00CC5609"/>
    <w:rsid w:val="00CD1ED7"/>
    <w:rsid w:val="00CD5B27"/>
    <w:rsid w:val="00CE1060"/>
    <w:rsid w:val="00CE6A9E"/>
    <w:rsid w:val="00CF51A9"/>
    <w:rsid w:val="00D006C9"/>
    <w:rsid w:val="00D0127D"/>
    <w:rsid w:val="00D01E9A"/>
    <w:rsid w:val="00D066AA"/>
    <w:rsid w:val="00D0718D"/>
    <w:rsid w:val="00D1089B"/>
    <w:rsid w:val="00D14706"/>
    <w:rsid w:val="00D1574D"/>
    <w:rsid w:val="00D16036"/>
    <w:rsid w:val="00D168CA"/>
    <w:rsid w:val="00D232B0"/>
    <w:rsid w:val="00D25710"/>
    <w:rsid w:val="00D272FE"/>
    <w:rsid w:val="00D3132A"/>
    <w:rsid w:val="00D355AE"/>
    <w:rsid w:val="00D419DF"/>
    <w:rsid w:val="00D47EC8"/>
    <w:rsid w:val="00D51612"/>
    <w:rsid w:val="00D51CAF"/>
    <w:rsid w:val="00D52C8B"/>
    <w:rsid w:val="00D53638"/>
    <w:rsid w:val="00D5724D"/>
    <w:rsid w:val="00D57543"/>
    <w:rsid w:val="00D57AF9"/>
    <w:rsid w:val="00D6016B"/>
    <w:rsid w:val="00D62F3E"/>
    <w:rsid w:val="00D64C78"/>
    <w:rsid w:val="00D70FED"/>
    <w:rsid w:val="00D725EA"/>
    <w:rsid w:val="00D760D9"/>
    <w:rsid w:val="00D84915"/>
    <w:rsid w:val="00D84955"/>
    <w:rsid w:val="00D93044"/>
    <w:rsid w:val="00D9708D"/>
    <w:rsid w:val="00D97273"/>
    <w:rsid w:val="00DA121D"/>
    <w:rsid w:val="00DA2E74"/>
    <w:rsid w:val="00DA38C9"/>
    <w:rsid w:val="00DA7C3B"/>
    <w:rsid w:val="00DB1C50"/>
    <w:rsid w:val="00DB20BF"/>
    <w:rsid w:val="00DB3ECA"/>
    <w:rsid w:val="00DB44EF"/>
    <w:rsid w:val="00DB4A81"/>
    <w:rsid w:val="00DB7FDF"/>
    <w:rsid w:val="00DC5DB3"/>
    <w:rsid w:val="00DC72C7"/>
    <w:rsid w:val="00DC76FF"/>
    <w:rsid w:val="00DD1ABD"/>
    <w:rsid w:val="00DD1D07"/>
    <w:rsid w:val="00DD1FA5"/>
    <w:rsid w:val="00DD2548"/>
    <w:rsid w:val="00DD27DB"/>
    <w:rsid w:val="00DD3A4B"/>
    <w:rsid w:val="00DD6493"/>
    <w:rsid w:val="00DD6937"/>
    <w:rsid w:val="00DD6A01"/>
    <w:rsid w:val="00DE2436"/>
    <w:rsid w:val="00DE4AB5"/>
    <w:rsid w:val="00DF43C6"/>
    <w:rsid w:val="00DF4646"/>
    <w:rsid w:val="00E02979"/>
    <w:rsid w:val="00E0622E"/>
    <w:rsid w:val="00E12625"/>
    <w:rsid w:val="00E15C79"/>
    <w:rsid w:val="00E1631C"/>
    <w:rsid w:val="00E21085"/>
    <w:rsid w:val="00E22930"/>
    <w:rsid w:val="00E2592F"/>
    <w:rsid w:val="00E30E2F"/>
    <w:rsid w:val="00E3409F"/>
    <w:rsid w:val="00E37F26"/>
    <w:rsid w:val="00E40018"/>
    <w:rsid w:val="00E4347D"/>
    <w:rsid w:val="00E50A9A"/>
    <w:rsid w:val="00E55636"/>
    <w:rsid w:val="00E561FA"/>
    <w:rsid w:val="00E565BA"/>
    <w:rsid w:val="00E57A89"/>
    <w:rsid w:val="00E63D30"/>
    <w:rsid w:val="00E663D6"/>
    <w:rsid w:val="00E67E90"/>
    <w:rsid w:val="00E77CD2"/>
    <w:rsid w:val="00E85C8D"/>
    <w:rsid w:val="00E9071B"/>
    <w:rsid w:val="00E929F7"/>
    <w:rsid w:val="00E954A3"/>
    <w:rsid w:val="00E95EA4"/>
    <w:rsid w:val="00E97769"/>
    <w:rsid w:val="00EA10C8"/>
    <w:rsid w:val="00EA4CC8"/>
    <w:rsid w:val="00EB30A3"/>
    <w:rsid w:val="00EB3DB8"/>
    <w:rsid w:val="00EB414C"/>
    <w:rsid w:val="00EB5C68"/>
    <w:rsid w:val="00EB6768"/>
    <w:rsid w:val="00EB75FA"/>
    <w:rsid w:val="00EC2AB0"/>
    <w:rsid w:val="00EC73FD"/>
    <w:rsid w:val="00EC7578"/>
    <w:rsid w:val="00ED0FBA"/>
    <w:rsid w:val="00ED2102"/>
    <w:rsid w:val="00ED2AB4"/>
    <w:rsid w:val="00ED345B"/>
    <w:rsid w:val="00ED393E"/>
    <w:rsid w:val="00ED41A0"/>
    <w:rsid w:val="00ED68B8"/>
    <w:rsid w:val="00EE02FF"/>
    <w:rsid w:val="00EE0638"/>
    <w:rsid w:val="00EE6404"/>
    <w:rsid w:val="00EF02CF"/>
    <w:rsid w:val="00EF05D4"/>
    <w:rsid w:val="00EF0ECE"/>
    <w:rsid w:val="00EF140B"/>
    <w:rsid w:val="00EF2470"/>
    <w:rsid w:val="00EF4596"/>
    <w:rsid w:val="00EF5D3E"/>
    <w:rsid w:val="00EF604A"/>
    <w:rsid w:val="00F011BE"/>
    <w:rsid w:val="00F05E98"/>
    <w:rsid w:val="00F0667B"/>
    <w:rsid w:val="00F074A0"/>
    <w:rsid w:val="00F1174A"/>
    <w:rsid w:val="00F126B5"/>
    <w:rsid w:val="00F1449C"/>
    <w:rsid w:val="00F14CE1"/>
    <w:rsid w:val="00F15372"/>
    <w:rsid w:val="00F1664E"/>
    <w:rsid w:val="00F279E9"/>
    <w:rsid w:val="00F27D8C"/>
    <w:rsid w:val="00F3224B"/>
    <w:rsid w:val="00F32799"/>
    <w:rsid w:val="00F348C3"/>
    <w:rsid w:val="00F37350"/>
    <w:rsid w:val="00F44EFC"/>
    <w:rsid w:val="00F46C02"/>
    <w:rsid w:val="00F47DD9"/>
    <w:rsid w:val="00F543DE"/>
    <w:rsid w:val="00F54D6A"/>
    <w:rsid w:val="00F61387"/>
    <w:rsid w:val="00F64C85"/>
    <w:rsid w:val="00F6542A"/>
    <w:rsid w:val="00F66586"/>
    <w:rsid w:val="00F701F6"/>
    <w:rsid w:val="00F719D1"/>
    <w:rsid w:val="00F72380"/>
    <w:rsid w:val="00F72734"/>
    <w:rsid w:val="00F740E8"/>
    <w:rsid w:val="00F7509A"/>
    <w:rsid w:val="00F774B0"/>
    <w:rsid w:val="00F8088C"/>
    <w:rsid w:val="00F8764B"/>
    <w:rsid w:val="00F90E94"/>
    <w:rsid w:val="00F92AEF"/>
    <w:rsid w:val="00F92ECC"/>
    <w:rsid w:val="00F94BFF"/>
    <w:rsid w:val="00F95846"/>
    <w:rsid w:val="00F95F61"/>
    <w:rsid w:val="00F963C6"/>
    <w:rsid w:val="00FA2F08"/>
    <w:rsid w:val="00FA59AD"/>
    <w:rsid w:val="00FB01BA"/>
    <w:rsid w:val="00FB0D17"/>
    <w:rsid w:val="00FB2023"/>
    <w:rsid w:val="00FB4A29"/>
    <w:rsid w:val="00FC0F8D"/>
    <w:rsid w:val="00FC24E6"/>
    <w:rsid w:val="00FC2D2D"/>
    <w:rsid w:val="00FC3842"/>
    <w:rsid w:val="00FC3CE8"/>
    <w:rsid w:val="00FC7B96"/>
    <w:rsid w:val="00FD2374"/>
    <w:rsid w:val="00FD33C2"/>
    <w:rsid w:val="00FE1AB9"/>
    <w:rsid w:val="00FE2E09"/>
    <w:rsid w:val="00FE3758"/>
    <w:rsid w:val="00FE3DD8"/>
    <w:rsid w:val="00FE5AE0"/>
    <w:rsid w:val="00FF3F81"/>
    <w:rsid w:val="00FF6B4B"/>
    <w:rsid w:val="016A4275"/>
    <w:rsid w:val="01E93881"/>
    <w:rsid w:val="02461899"/>
    <w:rsid w:val="03BA4468"/>
    <w:rsid w:val="05E01877"/>
    <w:rsid w:val="0753526F"/>
    <w:rsid w:val="08E266CD"/>
    <w:rsid w:val="08EF734E"/>
    <w:rsid w:val="0A1F5C0D"/>
    <w:rsid w:val="0AE82CBE"/>
    <w:rsid w:val="0E851C1C"/>
    <w:rsid w:val="11C26191"/>
    <w:rsid w:val="12825918"/>
    <w:rsid w:val="13CC1414"/>
    <w:rsid w:val="13D1116C"/>
    <w:rsid w:val="146B617A"/>
    <w:rsid w:val="14C815DC"/>
    <w:rsid w:val="17841465"/>
    <w:rsid w:val="17C2104B"/>
    <w:rsid w:val="17FF5408"/>
    <w:rsid w:val="19793718"/>
    <w:rsid w:val="1C217475"/>
    <w:rsid w:val="1C53542F"/>
    <w:rsid w:val="1C597C54"/>
    <w:rsid w:val="1CE81E8F"/>
    <w:rsid w:val="1CEE6951"/>
    <w:rsid w:val="1D1F4A73"/>
    <w:rsid w:val="1D385666"/>
    <w:rsid w:val="1F3B4208"/>
    <w:rsid w:val="20CC075B"/>
    <w:rsid w:val="21055446"/>
    <w:rsid w:val="222C4745"/>
    <w:rsid w:val="22BD4ACC"/>
    <w:rsid w:val="2381739C"/>
    <w:rsid w:val="23B17C6F"/>
    <w:rsid w:val="24CA2CA9"/>
    <w:rsid w:val="25103377"/>
    <w:rsid w:val="278F7265"/>
    <w:rsid w:val="293E4170"/>
    <w:rsid w:val="298C618F"/>
    <w:rsid w:val="2AC0479F"/>
    <w:rsid w:val="2E7C543A"/>
    <w:rsid w:val="3001644F"/>
    <w:rsid w:val="32423F83"/>
    <w:rsid w:val="325C5F12"/>
    <w:rsid w:val="33976FD0"/>
    <w:rsid w:val="36EA685E"/>
    <w:rsid w:val="37AF5171"/>
    <w:rsid w:val="39EA1C1D"/>
    <w:rsid w:val="3A3A6ED1"/>
    <w:rsid w:val="3C76184F"/>
    <w:rsid w:val="3D22351A"/>
    <w:rsid w:val="3D8B533C"/>
    <w:rsid w:val="401F7BC9"/>
    <w:rsid w:val="40FA1AC6"/>
    <w:rsid w:val="41EE5717"/>
    <w:rsid w:val="44101998"/>
    <w:rsid w:val="448643B9"/>
    <w:rsid w:val="456D1D19"/>
    <w:rsid w:val="47BE7D52"/>
    <w:rsid w:val="4A211278"/>
    <w:rsid w:val="4A5A6E9E"/>
    <w:rsid w:val="4B092A14"/>
    <w:rsid w:val="4BC27338"/>
    <w:rsid w:val="4CC01863"/>
    <w:rsid w:val="4D1961A4"/>
    <w:rsid w:val="4DB30B47"/>
    <w:rsid w:val="4DC310A3"/>
    <w:rsid w:val="4E130200"/>
    <w:rsid w:val="4EFD34D9"/>
    <w:rsid w:val="504D5D11"/>
    <w:rsid w:val="50CD250D"/>
    <w:rsid w:val="51541FD5"/>
    <w:rsid w:val="529F53C0"/>
    <w:rsid w:val="52DA5BAE"/>
    <w:rsid w:val="533D7BFA"/>
    <w:rsid w:val="54ED6B38"/>
    <w:rsid w:val="551E18A1"/>
    <w:rsid w:val="556A18CB"/>
    <w:rsid w:val="55754579"/>
    <w:rsid w:val="560715FC"/>
    <w:rsid w:val="572B5225"/>
    <w:rsid w:val="59166299"/>
    <w:rsid w:val="59543C65"/>
    <w:rsid w:val="5B647730"/>
    <w:rsid w:val="5C5D7378"/>
    <w:rsid w:val="5C88204D"/>
    <w:rsid w:val="5CE5295E"/>
    <w:rsid w:val="5D27263B"/>
    <w:rsid w:val="5D2B6D30"/>
    <w:rsid w:val="5E6253AC"/>
    <w:rsid w:val="5E9E5E52"/>
    <w:rsid w:val="5F672E7B"/>
    <w:rsid w:val="603F0CB1"/>
    <w:rsid w:val="60B162F1"/>
    <w:rsid w:val="62757F67"/>
    <w:rsid w:val="64A45D8C"/>
    <w:rsid w:val="66413376"/>
    <w:rsid w:val="684F091C"/>
    <w:rsid w:val="686664C2"/>
    <w:rsid w:val="69612507"/>
    <w:rsid w:val="6C40173C"/>
    <w:rsid w:val="6C9F1231"/>
    <w:rsid w:val="6DC54B82"/>
    <w:rsid w:val="6DD450F4"/>
    <w:rsid w:val="716404A9"/>
    <w:rsid w:val="72133075"/>
    <w:rsid w:val="727B3E64"/>
    <w:rsid w:val="72A34C33"/>
    <w:rsid w:val="7469758B"/>
    <w:rsid w:val="74CF7D61"/>
    <w:rsid w:val="74F07BA0"/>
    <w:rsid w:val="75644C86"/>
    <w:rsid w:val="759976F6"/>
    <w:rsid w:val="77344754"/>
    <w:rsid w:val="78B35A90"/>
    <w:rsid w:val="7A6735F8"/>
    <w:rsid w:val="7AAA6965"/>
    <w:rsid w:val="7B1337D6"/>
    <w:rsid w:val="7C417DFA"/>
    <w:rsid w:val="7D892AB2"/>
    <w:rsid w:val="7D8B57A7"/>
    <w:rsid w:val="7D9F3A46"/>
    <w:rsid w:val="7DCFFBDF"/>
    <w:rsid w:val="7E3F1F7B"/>
    <w:rsid w:val="BFA39036"/>
    <w:rsid w:val="DF7B1098"/>
    <w:rsid w:val="FDEFF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semiHidden="0" w:name="heading 5"/>
    <w:lsdException w:qFormat="1"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semiHidden="0"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nhideWhenUsed="0" w:uiPriority="99"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99"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uiPriority="99"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iPriority="99" w:semiHidden="0" w:name="Date"/>
    <w:lsdException w:qFormat="1" w:unhideWhenUsed="0" w:uiPriority="99"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99"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qFormat="1" w:unhideWhenUsed="0" w:uiPriority="0" w:semiHidden="0"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nhideWhenUsed="0" w:uiPriority="99" w:semiHidden="0" w:name="annotation subject"/>
    <w:lsdException w:qFormat="1" w:unhideWhenUsed="0" w:uiPriority="0" w:semiHidden="0"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nhideWhenUsed="0" w:uiPriority="0" w:semiHidden="0"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qFormat="1" w:unhideWhenUsed="0" w:uiPriority="0" w:semiHidden="0" w:name="Table Grid 7"/>
    <w:lsdException w:uiPriority="99" w:name="Table Grid 8"/>
    <w:lsdException w:qFormat="1" w:unhideWhenUsed="0" w:uiPriority="0"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qFormat="1" w:unhideWhenUsed="0" w:uiPriority="0" w:semiHidden="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qFormat="1" w:unhideWhenUsed="0" w:uiPriority="0" w:semiHidden="0"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82"/>
    <w:qFormat/>
    <w:uiPriority w:val="9"/>
    <w:pPr>
      <w:keepNext/>
      <w:keepLines/>
      <w:spacing w:before="340" w:after="330" w:line="578" w:lineRule="auto"/>
      <w:outlineLvl w:val="0"/>
    </w:pPr>
    <w:rPr>
      <w:rFonts w:eastAsia="黑体"/>
      <w:bCs/>
      <w:kern w:val="44"/>
      <w:sz w:val="30"/>
      <w:szCs w:val="44"/>
    </w:rPr>
  </w:style>
  <w:style w:type="paragraph" w:styleId="3">
    <w:name w:val="heading 2"/>
    <w:basedOn w:val="1"/>
    <w:next w:val="1"/>
    <w:link w:val="83"/>
    <w:unhideWhenUsed/>
    <w:qFormat/>
    <w:uiPriority w:val="9"/>
    <w:pPr>
      <w:keepNext/>
      <w:keepLines/>
      <w:spacing w:before="260" w:after="260" w:line="416" w:lineRule="auto"/>
      <w:outlineLvl w:val="1"/>
    </w:pPr>
    <w:rPr>
      <w:rFonts w:eastAsia="黑体" w:asciiTheme="majorHAnsi" w:hAnsiTheme="majorHAnsi" w:cstheme="majorBidi"/>
      <w:bCs/>
      <w:sz w:val="28"/>
      <w:szCs w:val="32"/>
    </w:rPr>
  </w:style>
  <w:style w:type="paragraph" w:styleId="4">
    <w:name w:val="heading 3"/>
    <w:basedOn w:val="1"/>
    <w:next w:val="1"/>
    <w:link w:val="84"/>
    <w:unhideWhenUsed/>
    <w:qFormat/>
    <w:uiPriority w:val="0"/>
    <w:pPr>
      <w:keepNext/>
      <w:keepLines/>
      <w:spacing w:before="260" w:after="260" w:line="416" w:lineRule="auto"/>
      <w:outlineLvl w:val="2"/>
    </w:pPr>
    <w:rPr>
      <w:rFonts w:eastAsia="黑体"/>
      <w:bCs/>
      <w:sz w:val="24"/>
      <w:szCs w:val="32"/>
    </w:rPr>
  </w:style>
  <w:style w:type="paragraph" w:styleId="5">
    <w:name w:val="heading 4"/>
    <w:basedOn w:val="1"/>
    <w:next w:val="1"/>
    <w:link w:val="85"/>
    <w:unhideWhenUsed/>
    <w:qFormat/>
    <w:uiPriority w:val="9"/>
    <w:pPr>
      <w:keepNext/>
      <w:keepLines/>
      <w:spacing w:before="280" w:after="290" w:line="376" w:lineRule="auto"/>
      <w:outlineLvl w:val="3"/>
    </w:pPr>
    <w:rPr>
      <w:rFonts w:eastAsia="黑体" w:asciiTheme="majorHAnsi" w:hAnsiTheme="majorHAnsi" w:cstheme="majorBidi"/>
      <w:bCs/>
      <w:sz w:val="24"/>
      <w:szCs w:val="28"/>
    </w:rPr>
  </w:style>
  <w:style w:type="paragraph" w:styleId="6">
    <w:name w:val="heading 5"/>
    <w:basedOn w:val="1"/>
    <w:next w:val="1"/>
    <w:link w:val="92"/>
    <w:unhideWhenUsed/>
    <w:qFormat/>
    <w:uiPriority w:val="9"/>
    <w:pPr>
      <w:keepNext/>
      <w:keepLines/>
      <w:spacing w:before="280" w:after="290" w:line="376" w:lineRule="auto"/>
      <w:outlineLvl w:val="4"/>
    </w:pPr>
    <w:rPr>
      <w:rFonts w:eastAsia="黑体"/>
      <w:bCs/>
      <w:sz w:val="24"/>
      <w:szCs w:val="28"/>
    </w:rPr>
  </w:style>
  <w:style w:type="paragraph" w:styleId="7">
    <w:name w:val="heading 6"/>
    <w:basedOn w:val="1"/>
    <w:next w:val="1"/>
    <w:link w:val="99"/>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205"/>
    <w:qFormat/>
    <w:uiPriority w:val="99"/>
    <w:pPr>
      <w:keepNext/>
      <w:keepLines/>
      <w:spacing w:before="240" w:after="64" w:line="317" w:lineRule="auto"/>
      <w:ind w:left="1296" w:hanging="1296"/>
      <w:outlineLvl w:val="6"/>
    </w:pPr>
    <w:rPr>
      <w:rFonts w:hAnsi="宋体"/>
      <w:b/>
      <w:sz w:val="24"/>
      <w:szCs w:val="20"/>
      <w:lang w:val="zh-CN"/>
    </w:rPr>
  </w:style>
  <w:style w:type="paragraph" w:styleId="9">
    <w:name w:val="heading 8"/>
    <w:basedOn w:val="1"/>
    <w:next w:val="1"/>
    <w:link w:val="206"/>
    <w:qFormat/>
    <w:uiPriority w:val="99"/>
    <w:pPr>
      <w:keepNext/>
      <w:keepLines/>
      <w:spacing w:before="240" w:after="64" w:line="317" w:lineRule="auto"/>
      <w:ind w:left="1440" w:hanging="1440"/>
      <w:outlineLvl w:val="7"/>
    </w:pPr>
    <w:rPr>
      <w:rFonts w:hint="eastAsia" w:ascii="Arial" w:hAnsi="Arial" w:eastAsia="方正仿宋简体"/>
      <w:sz w:val="24"/>
      <w:szCs w:val="20"/>
      <w:lang w:val="zh-CN"/>
    </w:rPr>
  </w:style>
  <w:style w:type="paragraph" w:styleId="10">
    <w:name w:val="heading 9"/>
    <w:basedOn w:val="1"/>
    <w:next w:val="1"/>
    <w:link w:val="207"/>
    <w:qFormat/>
    <w:uiPriority w:val="99"/>
    <w:pPr>
      <w:keepNext/>
      <w:keepLines/>
      <w:spacing w:before="240" w:after="64" w:line="317" w:lineRule="auto"/>
      <w:ind w:left="1584" w:hanging="1584"/>
      <w:outlineLvl w:val="8"/>
    </w:pPr>
    <w:rPr>
      <w:rFonts w:hint="eastAsia" w:ascii="Arial" w:hAnsi="Arial" w:eastAsia="方正仿宋简体"/>
      <w:szCs w:val="20"/>
      <w:lang w:val="zh-CN"/>
    </w:rPr>
  </w:style>
  <w:style w:type="character" w:default="1" w:styleId="69">
    <w:name w:val="Default Paragraph Font"/>
    <w:semiHidden/>
    <w:unhideWhenUsed/>
    <w:qFormat/>
    <w:uiPriority w:val="1"/>
  </w:style>
  <w:style w:type="table" w:default="1" w:styleId="57">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adjustRightInd w:val="0"/>
      <w:spacing w:line="312" w:lineRule="atLeast"/>
      <w:ind w:left="100" w:leftChars="400" w:hanging="200" w:hangingChars="200"/>
      <w:textAlignment w:val="baseline"/>
    </w:pPr>
    <w:rPr>
      <w:kern w:val="0"/>
      <w:szCs w:val="20"/>
    </w:rPr>
  </w:style>
  <w:style w:type="paragraph" w:styleId="12">
    <w:name w:val="toc 7"/>
    <w:basedOn w:val="1"/>
    <w:next w:val="1"/>
    <w:unhideWhenUsed/>
    <w:qFormat/>
    <w:uiPriority w:val="39"/>
    <w:pPr>
      <w:ind w:left="1260"/>
      <w:jc w:val="left"/>
    </w:pPr>
    <w:rPr>
      <w:sz w:val="18"/>
      <w:szCs w:val="18"/>
    </w:rPr>
  </w:style>
  <w:style w:type="paragraph" w:styleId="13">
    <w:name w:val="List Number"/>
    <w:basedOn w:val="1"/>
    <w:qFormat/>
    <w:uiPriority w:val="0"/>
    <w:pPr>
      <w:tabs>
        <w:tab w:val="left" w:pos="360"/>
      </w:tabs>
      <w:ind w:left="360" w:hanging="360"/>
    </w:pPr>
  </w:style>
  <w:style w:type="paragraph" w:styleId="14">
    <w:name w:val="Normal Indent"/>
    <w:basedOn w:val="1"/>
    <w:link w:val="379"/>
    <w:qFormat/>
    <w:uiPriority w:val="0"/>
    <w:pPr>
      <w:spacing w:line="360" w:lineRule="auto"/>
      <w:ind w:firstLine="420" w:firstLineChars="200"/>
    </w:pPr>
    <w:rPr>
      <w:rFonts w:hint="eastAsia"/>
      <w:sz w:val="24"/>
      <w:szCs w:val="20"/>
    </w:rPr>
  </w:style>
  <w:style w:type="paragraph" w:styleId="15">
    <w:name w:val="caption"/>
    <w:basedOn w:val="1"/>
    <w:next w:val="1"/>
    <w:link w:val="313"/>
    <w:qFormat/>
    <w:uiPriority w:val="0"/>
    <w:pPr>
      <w:keepNext/>
      <w:spacing w:line="360" w:lineRule="auto"/>
      <w:ind w:firstLine="420" w:firstLineChars="200"/>
      <w:jc w:val="center"/>
    </w:pPr>
    <w:rPr>
      <w:rFonts w:eastAsia="黑体"/>
      <w:szCs w:val="20"/>
    </w:rPr>
  </w:style>
  <w:style w:type="paragraph" w:styleId="16">
    <w:name w:val="List Bullet"/>
    <w:basedOn w:val="1"/>
    <w:qFormat/>
    <w:uiPriority w:val="99"/>
    <w:pPr>
      <w:spacing w:before="120" w:line="400" w:lineRule="exact"/>
      <w:ind w:left="840" w:hanging="420"/>
    </w:pPr>
    <w:rPr>
      <w:rFonts w:hint="eastAsia" w:ascii="Arial" w:hAnsi="Arial"/>
      <w:spacing w:val="6"/>
      <w:sz w:val="24"/>
      <w:szCs w:val="20"/>
      <w:lang w:val="zh-CN"/>
    </w:rPr>
  </w:style>
  <w:style w:type="paragraph" w:styleId="17">
    <w:name w:val="Document Map"/>
    <w:basedOn w:val="1"/>
    <w:link w:val="109"/>
    <w:qFormat/>
    <w:uiPriority w:val="99"/>
    <w:pPr>
      <w:spacing w:line="360" w:lineRule="auto"/>
      <w:ind w:firstLine="200" w:firstLineChars="200"/>
    </w:pPr>
    <w:rPr>
      <w:rFonts w:ascii="宋体"/>
      <w:sz w:val="18"/>
      <w:szCs w:val="22"/>
    </w:rPr>
  </w:style>
  <w:style w:type="paragraph" w:styleId="18">
    <w:name w:val="annotation text"/>
    <w:basedOn w:val="1"/>
    <w:link w:val="101"/>
    <w:unhideWhenUsed/>
    <w:qFormat/>
    <w:uiPriority w:val="99"/>
    <w:pPr>
      <w:jc w:val="left"/>
    </w:pPr>
  </w:style>
  <w:style w:type="paragraph" w:styleId="19">
    <w:name w:val="Salutation"/>
    <w:basedOn w:val="1"/>
    <w:next w:val="1"/>
    <w:link w:val="158"/>
    <w:qFormat/>
    <w:uiPriority w:val="0"/>
  </w:style>
  <w:style w:type="paragraph" w:styleId="20">
    <w:name w:val="Body Text 3"/>
    <w:basedOn w:val="1"/>
    <w:link w:val="164"/>
    <w:qFormat/>
    <w:uiPriority w:val="99"/>
    <w:pPr>
      <w:adjustRightInd w:val="0"/>
      <w:spacing w:before="240" w:line="312" w:lineRule="atLeast"/>
      <w:jc w:val="center"/>
      <w:textAlignment w:val="baseline"/>
    </w:pPr>
    <w:rPr>
      <w:rFonts w:ascii="Arial" w:hAnsi="Arial" w:eastAsia="黑体"/>
      <w:kern w:val="0"/>
      <w:sz w:val="44"/>
      <w:szCs w:val="20"/>
    </w:rPr>
  </w:style>
  <w:style w:type="paragraph" w:styleId="21">
    <w:name w:val="List Bullet 3"/>
    <w:basedOn w:val="1"/>
    <w:qFormat/>
    <w:uiPriority w:val="0"/>
    <w:pPr>
      <w:tabs>
        <w:tab w:val="left" w:pos="720"/>
      </w:tabs>
      <w:ind w:left="900" w:hanging="420"/>
    </w:pPr>
    <w:rPr>
      <w:rFonts w:ascii="Times New Roman" w:hAnsi="Times New Roman" w:eastAsia="宋体" w:cs="Times New Roman"/>
      <w:szCs w:val="24"/>
    </w:rPr>
  </w:style>
  <w:style w:type="paragraph" w:styleId="22">
    <w:name w:val="Body Text"/>
    <w:basedOn w:val="1"/>
    <w:link w:val="146"/>
    <w:qFormat/>
    <w:uiPriority w:val="99"/>
    <w:rPr>
      <w:b/>
      <w:bCs/>
      <w:sz w:val="32"/>
    </w:rPr>
  </w:style>
  <w:style w:type="paragraph" w:styleId="23">
    <w:name w:val="Body Text Indent"/>
    <w:basedOn w:val="1"/>
    <w:link w:val="94"/>
    <w:qFormat/>
    <w:uiPriority w:val="99"/>
    <w:pPr>
      <w:autoSpaceDE w:val="0"/>
      <w:autoSpaceDN w:val="0"/>
      <w:adjustRightInd w:val="0"/>
      <w:spacing w:before="100" w:after="100" w:line="360" w:lineRule="auto"/>
      <w:ind w:firstLine="600" w:firstLineChars="200"/>
    </w:pPr>
    <w:rPr>
      <w:rFonts w:ascii="仿宋_GB2312" w:eastAsia="仿宋_GB2312"/>
      <w:sz w:val="32"/>
      <w:szCs w:val="22"/>
    </w:rPr>
  </w:style>
  <w:style w:type="paragraph" w:styleId="24">
    <w:name w:val="List 2"/>
    <w:basedOn w:val="1"/>
    <w:qFormat/>
    <w:uiPriority w:val="0"/>
    <w:pPr>
      <w:adjustRightInd w:val="0"/>
      <w:spacing w:line="312" w:lineRule="atLeast"/>
      <w:ind w:left="100" w:leftChars="200" w:hanging="200" w:hangingChars="200"/>
      <w:textAlignment w:val="baseline"/>
    </w:pPr>
    <w:rPr>
      <w:kern w:val="0"/>
      <w:szCs w:val="20"/>
    </w:rPr>
  </w:style>
  <w:style w:type="paragraph" w:styleId="25">
    <w:name w:val="List Continue"/>
    <w:basedOn w:val="1"/>
    <w:qFormat/>
    <w:uiPriority w:val="0"/>
    <w:pPr>
      <w:adjustRightInd w:val="0"/>
      <w:spacing w:after="120" w:line="312" w:lineRule="atLeast"/>
      <w:ind w:left="420" w:leftChars="200"/>
      <w:textAlignment w:val="baseline"/>
    </w:pPr>
    <w:rPr>
      <w:kern w:val="0"/>
      <w:szCs w:val="20"/>
    </w:rPr>
  </w:style>
  <w:style w:type="paragraph" w:styleId="26">
    <w:name w:val="Block Text"/>
    <w:basedOn w:val="1"/>
    <w:qFormat/>
    <w:uiPriority w:val="0"/>
    <w:pPr>
      <w:spacing w:after="120"/>
      <w:ind w:left="1440" w:leftChars="700" w:right="1440" w:rightChars="700"/>
    </w:pPr>
  </w:style>
  <w:style w:type="paragraph" w:styleId="27">
    <w:name w:val="toc 5"/>
    <w:basedOn w:val="1"/>
    <w:next w:val="1"/>
    <w:unhideWhenUsed/>
    <w:qFormat/>
    <w:uiPriority w:val="39"/>
    <w:pPr>
      <w:ind w:left="840"/>
      <w:jc w:val="left"/>
    </w:pPr>
    <w:rPr>
      <w:sz w:val="18"/>
      <w:szCs w:val="18"/>
    </w:rPr>
  </w:style>
  <w:style w:type="paragraph" w:styleId="28">
    <w:name w:val="toc 3"/>
    <w:basedOn w:val="1"/>
    <w:next w:val="1"/>
    <w:unhideWhenUsed/>
    <w:qFormat/>
    <w:uiPriority w:val="39"/>
    <w:pPr>
      <w:ind w:left="420"/>
      <w:jc w:val="left"/>
    </w:pPr>
    <w:rPr>
      <w:i/>
      <w:iCs/>
      <w:sz w:val="20"/>
      <w:szCs w:val="20"/>
    </w:rPr>
  </w:style>
  <w:style w:type="paragraph" w:styleId="29">
    <w:name w:val="Plain Text"/>
    <w:basedOn w:val="1"/>
    <w:link w:val="165"/>
    <w:qFormat/>
    <w:uiPriority w:val="99"/>
    <w:rPr>
      <w:rFonts w:ascii="宋体" w:hAnsi="Courier New" w:cs="Courier New"/>
    </w:rPr>
  </w:style>
  <w:style w:type="paragraph" w:styleId="30">
    <w:name w:val="toc 8"/>
    <w:basedOn w:val="1"/>
    <w:next w:val="1"/>
    <w:unhideWhenUsed/>
    <w:qFormat/>
    <w:uiPriority w:val="39"/>
    <w:pPr>
      <w:ind w:left="1470"/>
      <w:jc w:val="left"/>
    </w:pPr>
    <w:rPr>
      <w:sz w:val="18"/>
      <w:szCs w:val="18"/>
    </w:rPr>
  </w:style>
  <w:style w:type="paragraph" w:styleId="31">
    <w:name w:val="Date"/>
    <w:basedOn w:val="1"/>
    <w:next w:val="1"/>
    <w:link w:val="132"/>
    <w:unhideWhenUsed/>
    <w:qFormat/>
    <w:uiPriority w:val="99"/>
    <w:pPr>
      <w:ind w:left="100" w:leftChars="2500"/>
    </w:pPr>
    <w:rPr>
      <w:szCs w:val="22"/>
    </w:rPr>
  </w:style>
  <w:style w:type="paragraph" w:styleId="32">
    <w:name w:val="Body Text Indent 2"/>
    <w:basedOn w:val="1"/>
    <w:link w:val="161"/>
    <w:qFormat/>
    <w:uiPriority w:val="0"/>
    <w:pPr>
      <w:adjustRightInd w:val="0"/>
      <w:ind w:firstLine="360"/>
      <w:textAlignment w:val="baseline"/>
    </w:pPr>
    <w:rPr>
      <w:rFonts w:ascii="仿宋体" w:eastAsia="仿宋体"/>
      <w:b/>
      <w:kern w:val="0"/>
      <w:szCs w:val="20"/>
      <w:shd w:val="pct10" w:color="auto" w:fill="FFFFFF"/>
    </w:rPr>
  </w:style>
  <w:style w:type="paragraph" w:styleId="33">
    <w:name w:val="endnote text"/>
    <w:basedOn w:val="1"/>
    <w:link w:val="213"/>
    <w:qFormat/>
    <w:uiPriority w:val="99"/>
    <w:pPr>
      <w:snapToGrid w:val="0"/>
      <w:jc w:val="left"/>
    </w:pPr>
    <w:rPr>
      <w:sz w:val="24"/>
      <w:szCs w:val="22"/>
    </w:rPr>
  </w:style>
  <w:style w:type="paragraph" w:styleId="34">
    <w:name w:val="Balloon Text"/>
    <w:basedOn w:val="1"/>
    <w:link w:val="81"/>
    <w:unhideWhenUsed/>
    <w:qFormat/>
    <w:uiPriority w:val="99"/>
    <w:rPr>
      <w:sz w:val="18"/>
      <w:szCs w:val="18"/>
    </w:rPr>
  </w:style>
  <w:style w:type="paragraph" w:styleId="35">
    <w:name w:val="footer"/>
    <w:basedOn w:val="1"/>
    <w:link w:val="87"/>
    <w:unhideWhenUsed/>
    <w:qFormat/>
    <w:uiPriority w:val="99"/>
    <w:pPr>
      <w:tabs>
        <w:tab w:val="center" w:pos="4153"/>
        <w:tab w:val="right" w:pos="8306"/>
      </w:tabs>
      <w:snapToGrid w:val="0"/>
      <w:jc w:val="left"/>
    </w:pPr>
    <w:rPr>
      <w:sz w:val="18"/>
      <w:szCs w:val="18"/>
    </w:rPr>
  </w:style>
  <w:style w:type="paragraph" w:styleId="36">
    <w:name w:val="header"/>
    <w:basedOn w:val="1"/>
    <w:link w:val="86"/>
    <w:unhideWhenUsed/>
    <w:qFormat/>
    <w:uiPriority w:val="0"/>
    <w:pPr>
      <w:pBdr>
        <w:bottom w:val="single" w:color="auto" w:sz="6" w:space="1"/>
      </w:pBdr>
      <w:tabs>
        <w:tab w:val="center" w:pos="4153"/>
        <w:tab w:val="right" w:pos="8306"/>
      </w:tabs>
      <w:snapToGrid w:val="0"/>
      <w:jc w:val="center"/>
    </w:pPr>
    <w:rPr>
      <w:sz w:val="18"/>
      <w:szCs w:val="18"/>
    </w:rPr>
  </w:style>
  <w:style w:type="paragraph" w:styleId="37">
    <w:name w:val="toc 1"/>
    <w:basedOn w:val="1"/>
    <w:next w:val="1"/>
    <w:qFormat/>
    <w:uiPriority w:val="39"/>
    <w:pPr>
      <w:spacing w:before="120" w:after="120"/>
      <w:jc w:val="left"/>
    </w:pPr>
    <w:rPr>
      <w:b/>
      <w:bCs/>
      <w:caps/>
      <w:sz w:val="20"/>
      <w:szCs w:val="20"/>
    </w:rPr>
  </w:style>
  <w:style w:type="paragraph" w:styleId="38">
    <w:name w:val="toc 4"/>
    <w:basedOn w:val="1"/>
    <w:next w:val="1"/>
    <w:unhideWhenUsed/>
    <w:qFormat/>
    <w:uiPriority w:val="39"/>
    <w:pPr>
      <w:ind w:left="630"/>
      <w:jc w:val="left"/>
    </w:pPr>
    <w:rPr>
      <w:sz w:val="18"/>
      <w:szCs w:val="18"/>
    </w:rPr>
  </w:style>
  <w:style w:type="paragraph" w:styleId="39">
    <w:name w:val="Subtitle"/>
    <w:basedOn w:val="1"/>
    <w:next w:val="1"/>
    <w:link w:val="497"/>
    <w:qFormat/>
    <w:uiPriority w:val="0"/>
    <w:pPr>
      <w:spacing w:before="240" w:after="60" w:line="312" w:lineRule="auto"/>
      <w:jc w:val="center"/>
      <w:outlineLvl w:val="1"/>
    </w:pPr>
    <w:rPr>
      <w:b/>
      <w:bCs/>
      <w:sz w:val="32"/>
      <w:szCs w:val="32"/>
    </w:rPr>
  </w:style>
  <w:style w:type="paragraph" w:styleId="40">
    <w:name w:val="List"/>
    <w:basedOn w:val="1"/>
    <w:qFormat/>
    <w:uiPriority w:val="0"/>
    <w:pPr>
      <w:adjustRightInd w:val="0"/>
      <w:spacing w:line="312" w:lineRule="atLeast"/>
      <w:ind w:left="200" w:hanging="200" w:hangingChars="200"/>
      <w:textAlignment w:val="baseline"/>
    </w:pPr>
    <w:rPr>
      <w:kern w:val="0"/>
      <w:szCs w:val="20"/>
    </w:rPr>
  </w:style>
  <w:style w:type="paragraph" w:styleId="41">
    <w:name w:val="footnote text"/>
    <w:basedOn w:val="1"/>
    <w:link w:val="129"/>
    <w:unhideWhenUsed/>
    <w:qFormat/>
    <w:uiPriority w:val="99"/>
    <w:pPr>
      <w:widowControl/>
      <w:jc w:val="left"/>
    </w:pPr>
    <w:rPr>
      <w:kern w:val="0"/>
      <w:sz w:val="20"/>
      <w:szCs w:val="20"/>
    </w:rPr>
  </w:style>
  <w:style w:type="paragraph" w:styleId="42">
    <w:name w:val="toc 6"/>
    <w:basedOn w:val="1"/>
    <w:next w:val="1"/>
    <w:unhideWhenUsed/>
    <w:qFormat/>
    <w:uiPriority w:val="39"/>
    <w:pPr>
      <w:ind w:left="1050"/>
      <w:jc w:val="left"/>
    </w:pPr>
    <w:rPr>
      <w:sz w:val="18"/>
      <w:szCs w:val="18"/>
    </w:rPr>
  </w:style>
  <w:style w:type="paragraph" w:styleId="43">
    <w:name w:val="Body Text Indent 3"/>
    <w:basedOn w:val="1"/>
    <w:link w:val="162"/>
    <w:qFormat/>
    <w:uiPriority w:val="0"/>
    <w:pPr>
      <w:adjustRightInd w:val="0"/>
      <w:ind w:firstLine="420"/>
      <w:textAlignment w:val="baseline"/>
    </w:pPr>
    <w:rPr>
      <w:rFonts w:ascii="仿宋体" w:eastAsia="仿宋体"/>
      <w:b/>
      <w:kern w:val="0"/>
      <w:szCs w:val="20"/>
      <w:shd w:val="pct10" w:color="auto" w:fill="FFFFFF"/>
    </w:rPr>
  </w:style>
  <w:style w:type="paragraph" w:styleId="44">
    <w:name w:val="table of figures"/>
    <w:basedOn w:val="1"/>
    <w:next w:val="1"/>
    <w:unhideWhenUsed/>
    <w:qFormat/>
    <w:uiPriority w:val="99"/>
    <w:pPr>
      <w:ind w:left="200" w:leftChars="200" w:hanging="200" w:hangingChars="200"/>
    </w:pPr>
  </w:style>
  <w:style w:type="paragraph" w:styleId="45">
    <w:name w:val="toc 2"/>
    <w:basedOn w:val="1"/>
    <w:next w:val="1"/>
    <w:unhideWhenUsed/>
    <w:qFormat/>
    <w:uiPriority w:val="39"/>
    <w:pPr>
      <w:ind w:left="210"/>
      <w:jc w:val="left"/>
    </w:pPr>
    <w:rPr>
      <w:smallCaps/>
      <w:sz w:val="20"/>
      <w:szCs w:val="20"/>
    </w:rPr>
  </w:style>
  <w:style w:type="paragraph" w:styleId="46">
    <w:name w:val="toc 9"/>
    <w:basedOn w:val="1"/>
    <w:next w:val="1"/>
    <w:unhideWhenUsed/>
    <w:qFormat/>
    <w:uiPriority w:val="39"/>
    <w:pPr>
      <w:ind w:left="1680"/>
      <w:jc w:val="left"/>
    </w:pPr>
    <w:rPr>
      <w:sz w:val="18"/>
      <w:szCs w:val="18"/>
    </w:rPr>
  </w:style>
  <w:style w:type="paragraph" w:styleId="47">
    <w:name w:val="Body Text 2"/>
    <w:basedOn w:val="1"/>
    <w:link w:val="163"/>
    <w:qFormat/>
    <w:uiPriority w:val="0"/>
    <w:pPr>
      <w:adjustRightInd w:val="0"/>
      <w:textAlignment w:val="baseline"/>
    </w:pPr>
    <w:rPr>
      <w:rFonts w:ascii="仿宋体" w:eastAsia="仿宋体"/>
      <w:b/>
      <w:kern w:val="0"/>
      <w:sz w:val="18"/>
      <w:szCs w:val="20"/>
    </w:rPr>
  </w:style>
  <w:style w:type="paragraph" w:styleId="48">
    <w:name w:val="List Continue 2"/>
    <w:basedOn w:val="1"/>
    <w:qFormat/>
    <w:uiPriority w:val="0"/>
    <w:pPr>
      <w:adjustRightInd w:val="0"/>
      <w:spacing w:after="120" w:line="312" w:lineRule="atLeast"/>
      <w:ind w:left="840" w:leftChars="400"/>
      <w:textAlignment w:val="baseline"/>
    </w:pPr>
    <w:rPr>
      <w:kern w:val="0"/>
      <w:szCs w:val="20"/>
    </w:rPr>
  </w:style>
  <w:style w:type="paragraph" w:styleId="49">
    <w:name w:val="HTML Preformatted"/>
    <w:basedOn w:val="1"/>
    <w:link w:val="513"/>
    <w:unhideWhenUsed/>
    <w:qFormat/>
    <w:uiPriority w:val="0"/>
    <w:pPr>
      <w:widowControl/>
      <w:pBdr>
        <w:top w:val="single" w:color="F0F0E0" w:sz="6" w:space="4"/>
        <w:left w:val="single" w:color="F0F0E0" w:sz="6" w:space="4"/>
        <w:bottom w:val="single" w:color="F0F0E0" w:sz="6" w:space="4"/>
        <w:right w:val="single" w:color="F0F0E0" w:sz="6" w:space="4"/>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lang w:val="zh-CN"/>
    </w:rPr>
  </w:style>
  <w:style w:type="paragraph" w:styleId="50">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51">
    <w:name w:val="List Continue 3"/>
    <w:basedOn w:val="1"/>
    <w:qFormat/>
    <w:uiPriority w:val="0"/>
    <w:pPr>
      <w:adjustRightInd w:val="0"/>
      <w:spacing w:after="120" w:line="312" w:lineRule="atLeast"/>
      <w:ind w:left="1260" w:leftChars="600"/>
      <w:textAlignment w:val="baseline"/>
    </w:pPr>
    <w:rPr>
      <w:kern w:val="0"/>
      <w:szCs w:val="20"/>
    </w:rPr>
  </w:style>
  <w:style w:type="paragraph" w:styleId="52">
    <w:name w:val="Title"/>
    <w:basedOn w:val="53"/>
    <w:next w:val="1"/>
    <w:link w:val="246"/>
    <w:qFormat/>
    <w:uiPriority w:val="99"/>
    <w:pPr>
      <w:tabs>
        <w:tab w:val="left" w:pos="785"/>
      </w:tabs>
      <w:spacing w:before="0" w:after="0" w:line="240" w:lineRule="atLeast"/>
      <w:ind w:left="785" w:hanging="360"/>
      <w:jc w:val="left"/>
    </w:pPr>
    <w:rPr>
      <w:rFonts w:hint="default" w:eastAsia="黑体"/>
      <w:b w:val="0"/>
      <w:spacing w:val="4"/>
      <w:sz w:val="32"/>
    </w:rPr>
  </w:style>
  <w:style w:type="paragraph" w:customStyle="1" w:styleId="53">
    <w:name w:val="标题 11"/>
    <w:basedOn w:val="1"/>
    <w:next w:val="1"/>
    <w:link w:val="276"/>
    <w:qFormat/>
    <w:uiPriority w:val="0"/>
    <w:pPr>
      <w:keepNext/>
      <w:keepLines/>
      <w:snapToGrid w:val="0"/>
      <w:spacing w:before="340" w:after="330" w:line="578" w:lineRule="atLeast"/>
      <w:outlineLvl w:val="0"/>
    </w:pPr>
    <w:rPr>
      <w:rFonts w:hint="eastAsia" w:eastAsia="Arial Unicode MS"/>
      <w:b/>
      <w:kern w:val="44"/>
      <w:sz w:val="44"/>
      <w:szCs w:val="22"/>
    </w:rPr>
  </w:style>
  <w:style w:type="paragraph" w:styleId="54">
    <w:name w:val="annotation subject"/>
    <w:basedOn w:val="18"/>
    <w:next w:val="18"/>
    <w:link w:val="100"/>
    <w:qFormat/>
    <w:uiPriority w:val="99"/>
    <w:pPr>
      <w:spacing w:line="360" w:lineRule="auto"/>
      <w:ind w:firstLine="200" w:firstLineChars="200"/>
    </w:pPr>
    <w:rPr>
      <w:b/>
      <w:szCs w:val="22"/>
    </w:rPr>
  </w:style>
  <w:style w:type="paragraph" w:styleId="55">
    <w:name w:val="Body Text First Indent"/>
    <w:basedOn w:val="22"/>
    <w:link w:val="308"/>
    <w:qFormat/>
    <w:uiPriority w:val="99"/>
    <w:pPr>
      <w:spacing w:after="120" w:line="360" w:lineRule="auto"/>
      <w:ind w:firstLine="420" w:firstLineChars="100"/>
      <w:textAlignment w:val="baseline"/>
    </w:pPr>
    <w:rPr>
      <w:b w:val="0"/>
      <w:bCs w:val="0"/>
      <w:sz w:val="24"/>
      <w:szCs w:val="22"/>
    </w:rPr>
  </w:style>
  <w:style w:type="paragraph" w:styleId="56">
    <w:name w:val="Body Text First Indent 2"/>
    <w:basedOn w:val="23"/>
    <w:link w:val="244"/>
    <w:qFormat/>
    <w:uiPriority w:val="0"/>
    <w:pPr>
      <w:autoSpaceDE/>
      <w:autoSpaceDN/>
      <w:adjustRightInd/>
      <w:spacing w:before="120" w:after="120" w:line="240" w:lineRule="auto"/>
      <w:ind w:firstLine="210" w:firstLineChars="0"/>
    </w:pPr>
    <w:rPr>
      <w:rFonts w:ascii="Arial" w:eastAsiaTheme="minorEastAsia"/>
      <w:spacing w:val="6"/>
    </w:rPr>
  </w:style>
  <w:style w:type="table" w:styleId="58">
    <w:name w:val="Table Grid"/>
    <w:basedOn w:val="5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9">
    <w:name w:val="Table Theme"/>
    <w:basedOn w:val="5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0">
    <w:name w:val="Table Elegant"/>
    <w:basedOn w:val="57"/>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61">
    <w:name w:val="Table Classic 1"/>
    <w:basedOn w:val="57"/>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62">
    <w:name w:val="Table Simple 1"/>
    <w:basedOn w:val="5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63">
    <w:name w:val="Table List 1"/>
    <w:basedOn w:val="57"/>
    <w:semiHidden/>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64">
    <w:name w:val="Table Grid 1"/>
    <w:basedOn w:val="57"/>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65">
    <w:name w:val="Table Grid 5"/>
    <w:basedOn w:val="57"/>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66">
    <w:name w:val="Table Grid 7"/>
    <w:basedOn w:val="57"/>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67">
    <w:name w:val="Table Professional"/>
    <w:basedOn w:val="57"/>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8">
    <w:name w:val="Light Shading"/>
    <w:basedOn w:val="57"/>
    <w:qFormat/>
    <w:uiPriority w:val="60"/>
    <w:rPr>
      <w:color w:val="000000" w:themeColor="text1" w:themeShade="BF"/>
      <w:szCs w:val="22"/>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70">
    <w:name w:val="Strong"/>
    <w:basedOn w:val="69"/>
    <w:qFormat/>
    <w:uiPriority w:val="22"/>
    <w:rPr>
      <w:b/>
      <w:bCs/>
    </w:rPr>
  </w:style>
  <w:style w:type="character" w:styleId="71">
    <w:name w:val="endnote reference"/>
    <w:qFormat/>
    <w:uiPriority w:val="99"/>
    <w:rPr>
      <w:rFonts w:hint="default"/>
      <w:vertAlign w:val="superscript"/>
    </w:rPr>
  </w:style>
  <w:style w:type="character" w:styleId="72">
    <w:name w:val="page number"/>
    <w:basedOn w:val="69"/>
    <w:qFormat/>
    <w:uiPriority w:val="0"/>
  </w:style>
  <w:style w:type="character" w:styleId="73">
    <w:name w:val="FollowedHyperlink"/>
    <w:basedOn w:val="69"/>
    <w:qFormat/>
    <w:uiPriority w:val="99"/>
    <w:rPr>
      <w:rFonts w:eastAsia="宋体"/>
      <w:color w:val="800080"/>
      <w:kern w:val="2"/>
      <w:sz w:val="21"/>
      <w:szCs w:val="24"/>
      <w:u w:val="single"/>
      <w:lang w:val="en-US" w:eastAsia="zh-CN" w:bidi="ar-SA"/>
    </w:rPr>
  </w:style>
  <w:style w:type="character" w:styleId="74">
    <w:name w:val="Emphasis"/>
    <w:qFormat/>
    <w:uiPriority w:val="20"/>
    <w:rPr>
      <w:rFonts w:hAnsi="黑体"/>
      <w:kern w:val="2"/>
      <w:sz w:val="28"/>
      <w:szCs w:val="28"/>
    </w:rPr>
  </w:style>
  <w:style w:type="character" w:styleId="75">
    <w:name w:val="line number"/>
    <w:qFormat/>
    <w:uiPriority w:val="0"/>
  </w:style>
  <w:style w:type="character" w:styleId="76">
    <w:name w:val="HTML Typewriter"/>
    <w:qFormat/>
    <w:uiPriority w:val="0"/>
    <w:rPr>
      <w:rFonts w:ascii="宋体" w:hAnsi="宋体" w:eastAsia="宋体"/>
      <w:sz w:val="24"/>
    </w:rPr>
  </w:style>
  <w:style w:type="character" w:styleId="77">
    <w:name w:val="Hyperlink"/>
    <w:basedOn w:val="69"/>
    <w:qFormat/>
    <w:uiPriority w:val="99"/>
    <w:rPr>
      <w:color w:val="0000FF"/>
      <w:u w:val="single"/>
    </w:rPr>
  </w:style>
  <w:style w:type="character" w:styleId="78">
    <w:name w:val="annotation reference"/>
    <w:basedOn w:val="69"/>
    <w:qFormat/>
    <w:uiPriority w:val="99"/>
    <w:rPr>
      <w:sz w:val="21"/>
    </w:rPr>
  </w:style>
  <w:style w:type="character" w:styleId="79">
    <w:name w:val="HTML Cite"/>
    <w:qFormat/>
    <w:uiPriority w:val="0"/>
    <w:rPr>
      <w:i/>
      <w:iCs/>
    </w:rPr>
  </w:style>
  <w:style w:type="character" w:styleId="80">
    <w:name w:val="footnote reference"/>
    <w:qFormat/>
    <w:uiPriority w:val="99"/>
    <w:rPr>
      <w:rFonts w:hint="default"/>
      <w:vertAlign w:val="superscript"/>
    </w:rPr>
  </w:style>
  <w:style w:type="character" w:customStyle="1" w:styleId="81">
    <w:name w:val="批注框文本 字符"/>
    <w:basedOn w:val="69"/>
    <w:link w:val="34"/>
    <w:qFormat/>
    <w:uiPriority w:val="99"/>
    <w:rPr>
      <w:rFonts w:ascii="Times New Roman" w:hAnsi="Times New Roman" w:eastAsia="宋体" w:cs="Times New Roman"/>
      <w:sz w:val="18"/>
      <w:szCs w:val="18"/>
    </w:rPr>
  </w:style>
  <w:style w:type="character" w:customStyle="1" w:styleId="82">
    <w:name w:val="标题 1 字符1"/>
    <w:basedOn w:val="69"/>
    <w:link w:val="2"/>
    <w:qFormat/>
    <w:uiPriority w:val="9"/>
    <w:rPr>
      <w:rFonts w:ascii="Times New Roman" w:hAnsi="Times New Roman" w:eastAsia="黑体" w:cs="Times New Roman"/>
      <w:bCs/>
      <w:kern w:val="44"/>
      <w:sz w:val="30"/>
      <w:szCs w:val="44"/>
    </w:rPr>
  </w:style>
  <w:style w:type="character" w:customStyle="1" w:styleId="83">
    <w:name w:val="标题 2 字符"/>
    <w:basedOn w:val="69"/>
    <w:link w:val="3"/>
    <w:qFormat/>
    <w:uiPriority w:val="9"/>
    <w:rPr>
      <w:rFonts w:eastAsia="黑体" w:asciiTheme="majorHAnsi" w:hAnsiTheme="majorHAnsi" w:cstheme="majorBidi"/>
      <w:bCs/>
      <w:sz w:val="28"/>
      <w:szCs w:val="32"/>
    </w:rPr>
  </w:style>
  <w:style w:type="character" w:customStyle="1" w:styleId="84">
    <w:name w:val="标题 3 字符1"/>
    <w:basedOn w:val="69"/>
    <w:link w:val="4"/>
    <w:qFormat/>
    <w:uiPriority w:val="0"/>
    <w:rPr>
      <w:rFonts w:ascii="Times New Roman" w:hAnsi="Times New Roman" w:eastAsia="黑体" w:cs="Times New Roman"/>
      <w:bCs/>
      <w:sz w:val="24"/>
      <w:szCs w:val="32"/>
    </w:rPr>
  </w:style>
  <w:style w:type="character" w:customStyle="1" w:styleId="85">
    <w:name w:val="标题 4 字符"/>
    <w:basedOn w:val="69"/>
    <w:link w:val="5"/>
    <w:qFormat/>
    <w:uiPriority w:val="9"/>
    <w:rPr>
      <w:rFonts w:eastAsia="黑体" w:asciiTheme="majorHAnsi" w:hAnsiTheme="majorHAnsi" w:cstheme="majorBidi"/>
      <w:bCs/>
      <w:sz w:val="24"/>
      <w:szCs w:val="28"/>
    </w:rPr>
  </w:style>
  <w:style w:type="character" w:customStyle="1" w:styleId="86">
    <w:name w:val="页眉 字符"/>
    <w:basedOn w:val="69"/>
    <w:link w:val="36"/>
    <w:qFormat/>
    <w:uiPriority w:val="0"/>
    <w:rPr>
      <w:sz w:val="18"/>
      <w:szCs w:val="18"/>
    </w:rPr>
  </w:style>
  <w:style w:type="character" w:customStyle="1" w:styleId="87">
    <w:name w:val="页脚 字符1"/>
    <w:basedOn w:val="69"/>
    <w:link w:val="35"/>
    <w:qFormat/>
    <w:uiPriority w:val="99"/>
    <w:rPr>
      <w:sz w:val="18"/>
      <w:szCs w:val="18"/>
    </w:rPr>
  </w:style>
  <w:style w:type="character" w:customStyle="1" w:styleId="88">
    <w:name w:val="页码1"/>
    <w:basedOn w:val="69"/>
    <w:qFormat/>
    <w:uiPriority w:val="0"/>
  </w:style>
  <w:style w:type="paragraph" w:customStyle="1" w:styleId="89">
    <w:name w:val="页脚1"/>
    <w:basedOn w:val="1"/>
    <w:qFormat/>
    <w:uiPriority w:val="99"/>
    <w:pPr>
      <w:tabs>
        <w:tab w:val="center" w:pos="4153"/>
        <w:tab w:val="right" w:pos="8306"/>
      </w:tabs>
      <w:snapToGrid w:val="0"/>
      <w:jc w:val="left"/>
    </w:pPr>
    <w:rPr>
      <w:kern w:val="0"/>
      <w:sz w:val="18"/>
      <w:szCs w:val="18"/>
    </w:rPr>
  </w:style>
  <w:style w:type="character" w:customStyle="1" w:styleId="90">
    <w:name w:val="页脚 Char2"/>
    <w:semiHidden/>
    <w:qFormat/>
    <w:uiPriority w:val="99"/>
    <w:rPr>
      <w:kern w:val="2"/>
      <w:sz w:val="18"/>
      <w:szCs w:val="18"/>
    </w:rPr>
  </w:style>
  <w:style w:type="paragraph" w:styleId="91">
    <w:name w:val="List Paragraph"/>
    <w:basedOn w:val="1"/>
    <w:link w:val="383"/>
    <w:qFormat/>
    <w:uiPriority w:val="34"/>
    <w:pPr>
      <w:ind w:firstLine="420" w:firstLineChars="200"/>
    </w:pPr>
  </w:style>
  <w:style w:type="character" w:customStyle="1" w:styleId="92">
    <w:name w:val="标题 5 字符1"/>
    <w:basedOn w:val="69"/>
    <w:link w:val="6"/>
    <w:qFormat/>
    <w:uiPriority w:val="9"/>
    <w:rPr>
      <w:rFonts w:ascii="Times New Roman" w:hAnsi="Times New Roman" w:eastAsia="宋体" w:cs="Times New Roman"/>
      <w:b/>
      <w:bCs/>
      <w:sz w:val="28"/>
      <w:szCs w:val="28"/>
    </w:rPr>
  </w:style>
  <w:style w:type="character" w:customStyle="1" w:styleId="93">
    <w:name w:val="批注文字 Char"/>
    <w:basedOn w:val="69"/>
    <w:qFormat/>
    <w:uiPriority w:val="99"/>
    <w:rPr>
      <w:rFonts w:ascii="Times New Roman" w:hAnsi="Times New Roman"/>
      <w:kern w:val="2"/>
      <w:sz w:val="21"/>
    </w:rPr>
  </w:style>
  <w:style w:type="character" w:customStyle="1" w:styleId="94">
    <w:name w:val="正文文本缩进 字符"/>
    <w:basedOn w:val="69"/>
    <w:link w:val="23"/>
    <w:qFormat/>
    <w:uiPriority w:val="99"/>
    <w:rPr>
      <w:rFonts w:ascii="仿宋_GB2312" w:eastAsia="仿宋_GB2312"/>
      <w:sz w:val="32"/>
    </w:rPr>
  </w:style>
  <w:style w:type="character" w:customStyle="1" w:styleId="95">
    <w:name w:val="标题 5 Char"/>
    <w:basedOn w:val="69"/>
    <w:link w:val="96"/>
    <w:qFormat/>
    <w:uiPriority w:val="9"/>
    <w:rPr>
      <w:rFonts w:ascii="Arial" w:hAnsi="Arial"/>
      <w:b/>
      <w:sz w:val="28"/>
    </w:rPr>
  </w:style>
  <w:style w:type="paragraph" w:customStyle="1" w:styleId="96">
    <w:name w:val="标题 51"/>
    <w:basedOn w:val="1"/>
    <w:next w:val="1"/>
    <w:link w:val="95"/>
    <w:qFormat/>
    <w:uiPriority w:val="0"/>
    <w:pPr>
      <w:keepNext/>
      <w:keepLines/>
      <w:tabs>
        <w:tab w:val="left" w:pos="1008"/>
      </w:tabs>
      <w:spacing w:before="280" w:after="290" w:line="372" w:lineRule="auto"/>
      <w:ind w:firstLine="200" w:firstLineChars="200"/>
      <w:outlineLvl w:val="4"/>
    </w:pPr>
    <w:rPr>
      <w:rFonts w:ascii="Arial" w:hAnsi="Arial"/>
      <w:b/>
      <w:sz w:val="28"/>
      <w:szCs w:val="22"/>
    </w:rPr>
  </w:style>
  <w:style w:type="character" w:customStyle="1" w:styleId="97">
    <w:name w:val="标题 7 Char"/>
    <w:basedOn w:val="69"/>
    <w:link w:val="98"/>
    <w:qFormat/>
    <w:uiPriority w:val="0"/>
    <w:rPr>
      <w:b/>
      <w:sz w:val="24"/>
    </w:rPr>
  </w:style>
  <w:style w:type="paragraph" w:customStyle="1" w:styleId="98">
    <w:name w:val="标题 71"/>
    <w:basedOn w:val="1"/>
    <w:next w:val="1"/>
    <w:link w:val="97"/>
    <w:qFormat/>
    <w:uiPriority w:val="0"/>
    <w:pPr>
      <w:keepNext/>
      <w:tabs>
        <w:tab w:val="left" w:pos="1296"/>
      </w:tabs>
      <w:spacing w:line="520" w:lineRule="atLeast"/>
      <w:ind w:firstLine="200" w:firstLineChars="200"/>
      <w:outlineLvl w:val="6"/>
    </w:pPr>
    <w:rPr>
      <w:b/>
      <w:sz w:val="24"/>
      <w:szCs w:val="22"/>
    </w:rPr>
  </w:style>
  <w:style w:type="character" w:customStyle="1" w:styleId="99">
    <w:name w:val="标题 6 字符1"/>
    <w:basedOn w:val="69"/>
    <w:link w:val="7"/>
    <w:qFormat/>
    <w:uiPriority w:val="0"/>
    <w:rPr>
      <w:rFonts w:asciiTheme="majorHAnsi" w:hAnsiTheme="majorHAnsi" w:eastAsiaTheme="majorEastAsia" w:cstheme="majorBidi"/>
      <w:b/>
      <w:bCs/>
      <w:sz w:val="24"/>
      <w:szCs w:val="24"/>
    </w:rPr>
  </w:style>
  <w:style w:type="character" w:customStyle="1" w:styleId="100">
    <w:name w:val="批注主题 字符"/>
    <w:basedOn w:val="93"/>
    <w:link w:val="54"/>
    <w:qFormat/>
    <w:uiPriority w:val="99"/>
    <w:rPr>
      <w:rFonts w:ascii="Times New Roman" w:hAnsi="Times New Roman"/>
      <w:b/>
      <w:kern w:val="2"/>
      <w:sz w:val="21"/>
    </w:rPr>
  </w:style>
  <w:style w:type="character" w:customStyle="1" w:styleId="101">
    <w:name w:val="批注文字 字符"/>
    <w:basedOn w:val="69"/>
    <w:link w:val="18"/>
    <w:qFormat/>
    <w:uiPriority w:val="99"/>
    <w:rPr>
      <w:rFonts w:ascii="Times New Roman" w:hAnsi="Times New Roman" w:eastAsia="宋体" w:cs="Times New Roman"/>
      <w:szCs w:val="24"/>
    </w:rPr>
  </w:style>
  <w:style w:type="character" w:customStyle="1" w:styleId="102">
    <w:name w:val="标题 9 Char"/>
    <w:basedOn w:val="69"/>
    <w:link w:val="103"/>
    <w:qFormat/>
    <w:uiPriority w:val="0"/>
    <w:rPr>
      <w:rFonts w:ascii="Arial" w:hAnsi="Arial" w:eastAsia="黑体"/>
      <w:sz w:val="24"/>
    </w:rPr>
  </w:style>
  <w:style w:type="paragraph" w:customStyle="1" w:styleId="103">
    <w:name w:val="标题 91"/>
    <w:basedOn w:val="1"/>
    <w:next w:val="1"/>
    <w:link w:val="102"/>
    <w:qFormat/>
    <w:uiPriority w:val="0"/>
    <w:pPr>
      <w:keepNext/>
      <w:keepLines/>
      <w:tabs>
        <w:tab w:val="left" w:pos="1584"/>
      </w:tabs>
      <w:spacing w:before="240" w:after="64" w:line="317" w:lineRule="auto"/>
      <w:ind w:firstLine="200" w:firstLineChars="200"/>
      <w:outlineLvl w:val="8"/>
    </w:pPr>
    <w:rPr>
      <w:rFonts w:ascii="Arial" w:hAnsi="Arial" w:eastAsia="黑体"/>
      <w:sz w:val="24"/>
      <w:szCs w:val="22"/>
    </w:rPr>
  </w:style>
  <w:style w:type="character" w:customStyle="1" w:styleId="104">
    <w:name w:val="标题 8 Char"/>
    <w:basedOn w:val="69"/>
    <w:link w:val="105"/>
    <w:qFormat/>
    <w:uiPriority w:val="0"/>
    <w:rPr>
      <w:rFonts w:ascii="Arial" w:hAnsi="Arial" w:eastAsia="黑体"/>
      <w:sz w:val="24"/>
    </w:rPr>
  </w:style>
  <w:style w:type="paragraph" w:customStyle="1" w:styleId="105">
    <w:name w:val="标题 81"/>
    <w:basedOn w:val="1"/>
    <w:next w:val="1"/>
    <w:link w:val="104"/>
    <w:qFormat/>
    <w:uiPriority w:val="0"/>
    <w:pPr>
      <w:keepNext/>
      <w:keepLines/>
      <w:tabs>
        <w:tab w:val="left" w:pos="1440"/>
      </w:tabs>
      <w:spacing w:before="240" w:after="64" w:line="317" w:lineRule="auto"/>
      <w:ind w:firstLine="200" w:firstLineChars="200"/>
      <w:outlineLvl w:val="7"/>
    </w:pPr>
    <w:rPr>
      <w:rFonts w:ascii="Arial" w:hAnsi="Arial" w:eastAsia="黑体"/>
      <w:sz w:val="24"/>
      <w:szCs w:val="22"/>
    </w:rPr>
  </w:style>
  <w:style w:type="paragraph" w:customStyle="1" w:styleId="106">
    <w:name w:val="Decimal Aligned"/>
    <w:basedOn w:val="1"/>
    <w:qFormat/>
    <w:uiPriority w:val="0"/>
    <w:pPr>
      <w:widowControl/>
      <w:tabs>
        <w:tab w:val="decimal" w:pos="360"/>
      </w:tabs>
      <w:spacing w:after="200" w:line="276" w:lineRule="auto"/>
      <w:jc w:val="left"/>
    </w:pPr>
    <w:rPr>
      <w:rFonts w:eastAsiaTheme="minorHAnsi"/>
      <w:kern w:val="0"/>
      <w:sz w:val="22"/>
      <w:szCs w:val="22"/>
    </w:rPr>
  </w:style>
  <w:style w:type="character" w:customStyle="1" w:styleId="107">
    <w:name w:val="标题 6 Char"/>
    <w:basedOn w:val="69"/>
    <w:link w:val="108"/>
    <w:qFormat/>
    <w:uiPriority w:val="0"/>
    <w:rPr>
      <w:sz w:val="24"/>
    </w:rPr>
  </w:style>
  <w:style w:type="paragraph" w:customStyle="1" w:styleId="108">
    <w:name w:val="标题 61"/>
    <w:basedOn w:val="1"/>
    <w:next w:val="1"/>
    <w:link w:val="107"/>
    <w:qFormat/>
    <w:uiPriority w:val="0"/>
    <w:pPr>
      <w:keepNext/>
      <w:tabs>
        <w:tab w:val="left" w:pos="1152"/>
      </w:tabs>
      <w:spacing w:line="520" w:lineRule="atLeast"/>
      <w:ind w:firstLine="200" w:firstLineChars="200"/>
      <w:outlineLvl w:val="5"/>
    </w:pPr>
    <w:rPr>
      <w:sz w:val="24"/>
      <w:szCs w:val="22"/>
    </w:rPr>
  </w:style>
  <w:style w:type="character" w:customStyle="1" w:styleId="109">
    <w:name w:val="文档结构图 字符"/>
    <w:basedOn w:val="69"/>
    <w:link w:val="17"/>
    <w:qFormat/>
    <w:uiPriority w:val="99"/>
    <w:rPr>
      <w:rFonts w:ascii="宋体"/>
      <w:sz w:val="18"/>
    </w:rPr>
  </w:style>
  <w:style w:type="paragraph" w:customStyle="1" w:styleId="110">
    <w:name w:val="表格栏目标题"/>
    <w:basedOn w:val="1"/>
    <w:next w:val="1"/>
    <w:qFormat/>
    <w:uiPriority w:val="99"/>
    <w:pPr>
      <w:spacing w:line="360" w:lineRule="auto"/>
      <w:ind w:firstLine="200" w:firstLineChars="200"/>
    </w:pPr>
    <w:rPr>
      <w:rFonts w:eastAsia="仿宋_GB2312"/>
      <w:sz w:val="36"/>
      <w:szCs w:val="20"/>
    </w:rPr>
  </w:style>
  <w:style w:type="character" w:customStyle="1" w:styleId="111">
    <w:name w:val="文档结构图 Char2"/>
    <w:basedOn w:val="69"/>
    <w:semiHidden/>
    <w:qFormat/>
    <w:uiPriority w:val="99"/>
    <w:rPr>
      <w:rFonts w:ascii="宋体" w:hAnsi="Times New Roman" w:eastAsia="宋体" w:cs="Times New Roman"/>
      <w:sz w:val="18"/>
      <w:szCs w:val="18"/>
    </w:rPr>
  </w:style>
  <w:style w:type="character" w:customStyle="1" w:styleId="112">
    <w:name w:val="批注主题 Char2"/>
    <w:basedOn w:val="101"/>
    <w:semiHidden/>
    <w:qFormat/>
    <w:uiPriority w:val="99"/>
    <w:rPr>
      <w:rFonts w:ascii="Times New Roman" w:hAnsi="Times New Roman" w:eastAsia="宋体" w:cs="Times New Roman"/>
      <w:b/>
      <w:bCs/>
      <w:szCs w:val="24"/>
    </w:rPr>
  </w:style>
  <w:style w:type="character" w:customStyle="1" w:styleId="113">
    <w:name w:val="正文文本缩进 Char1"/>
    <w:basedOn w:val="69"/>
    <w:qFormat/>
    <w:uiPriority w:val="99"/>
    <w:rPr>
      <w:rFonts w:ascii="Times New Roman" w:hAnsi="Times New Roman" w:eastAsia="宋体" w:cs="Times New Roman"/>
      <w:szCs w:val="24"/>
    </w:rPr>
  </w:style>
  <w:style w:type="paragraph" w:customStyle="1" w:styleId="114">
    <w:name w:val="表图样式"/>
    <w:basedOn w:val="15"/>
    <w:link w:val="142"/>
    <w:qFormat/>
    <w:uiPriority w:val="0"/>
    <w:rPr>
      <w:rFonts w:ascii="黑体" w:hAnsi="黑体"/>
      <w:sz w:val="24"/>
    </w:rPr>
  </w:style>
  <w:style w:type="paragraph" w:customStyle="1" w:styleId="115">
    <w:name w:val="标题 21"/>
    <w:basedOn w:val="1"/>
    <w:next w:val="1"/>
    <w:link w:val="271"/>
    <w:qFormat/>
    <w:uiPriority w:val="0"/>
    <w:pPr>
      <w:keepNext/>
      <w:widowControl/>
      <w:spacing w:before="240" w:after="60" w:line="360" w:lineRule="auto"/>
      <w:ind w:firstLine="200" w:firstLineChars="200"/>
      <w:jc w:val="left"/>
      <w:outlineLvl w:val="1"/>
    </w:pPr>
    <w:rPr>
      <w:rFonts w:ascii="Cambria" w:hAnsi="Cambria"/>
      <w:b/>
      <w:bCs/>
      <w:sz w:val="32"/>
      <w:szCs w:val="32"/>
    </w:rPr>
  </w:style>
  <w:style w:type="paragraph" w:customStyle="1" w:styleId="116">
    <w:name w:val="技术报告模板一级标题"/>
    <w:basedOn w:val="2"/>
    <w:qFormat/>
    <w:uiPriority w:val="0"/>
    <w:pPr>
      <w:adjustRightInd w:val="0"/>
      <w:spacing w:before="120" w:after="240" w:line="360" w:lineRule="auto"/>
      <w:ind w:left="900" w:hanging="420"/>
    </w:pPr>
    <w:rPr>
      <w:b/>
      <w:bCs w:val="0"/>
      <w:szCs w:val="20"/>
    </w:rPr>
  </w:style>
  <w:style w:type="paragraph" w:customStyle="1" w:styleId="117">
    <w:name w:val="标题 41"/>
    <w:basedOn w:val="1"/>
    <w:next w:val="1"/>
    <w:link w:val="319"/>
    <w:qFormat/>
    <w:uiPriority w:val="0"/>
    <w:pPr>
      <w:keepNext/>
      <w:keepLines/>
      <w:tabs>
        <w:tab w:val="left" w:pos="864"/>
      </w:tabs>
      <w:spacing w:before="280" w:after="290" w:line="372" w:lineRule="auto"/>
      <w:ind w:firstLine="200" w:firstLineChars="200"/>
      <w:outlineLvl w:val="3"/>
    </w:pPr>
    <w:rPr>
      <w:rFonts w:hint="eastAsia" w:ascii="Cambria" w:hAnsi="Cambria"/>
      <w:b/>
      <w:sz w:val="28"/>
      <w:szCs w:val="20"/>
    </w:rPr>
  </w:style>
  <w:style w:type="paragraph" w:customStyle="1" w:styleId="118">
    <w:name w:val="样式 正文文字缩进 + 首行缩进:  2 字符"/>
    <w:qFormat/>
    <w:uiPriority w:val="0"/>
    <w:rPr>
      <w:rFonts w:ascii="宋体" w:hAnsi="Calibri" w:eastAsia="宋体" w:cs="Times New Roman"/>
      <w:sz w:val="24"/>
      <w:lang w:val="en-US" w:eastAsia="zh-CN" w:bidi="ar-SA"/>
    </w:rPr>
  </w:style>
  <w:style w:type="paragraph" w:customStyle="1" w:styleId="119">
    <w:name w:val="样式2"/>
    <w:basedOn w:val="5"/>
    <w:link w:val="417"/>
    <w:qFormat/>
    <w:uiPriority w:val="0"/>
    <w:pPr>
      <w:tabs>
        <w:tab w:val="left" w:pos="864"/>
      </w:tabs>
      <w:spacing w:line="372" w:lineRule="auto"/>
    </w:pPr>
    <w:rPr>
      <w:rFonts w:hint="eastAsia" w:ascii="华文宋体" w:hAnsi="华文宋体" w:eastAsia="华文宋体" w:cs="Times New Roman"/>
      <w:bCs w:val="0"/>
      <w:szCs w:val="20"/>
    </w:rPr>
  </w:style>
  <w:style w:type="paragraph" w:customStyle="1" w:styleId="120">
    <w:name w:val="报告正文"/>
    <w:basedOn w:val="1"/>
    <w:link w:val="183"/>
    <w:qFormat/>
    <w:uiPriority w:val="0"/>
    <w:pPr>
      <w:spacing w:line="360" w:lineRule="auto"/>
      <w:ind w:firstLine="420" w:firstLineChars="200"/>
    </w:pPr>
    <w:rPr>
      <w:sz w:val="24"/>
      <w:szCs w:val="20"/>
    </w:rPr>
  </w:style>
  <w:style w:type="paragraph" w:customStyle="1" w:styleId="121">
    <w:name w:val="MTDisplayEquation"/>
    <w:basedOn w:val="1"/>
    <w:next w:val="1"/>
    <w:link w:val="293"/>
    <w:qFormat/>
    <w:uiPriority w:val="0"/>
    <w:pPr>
      <w:tabs>
        <w:tab w:val="center" w:pos="4160"/>
        <w:tab w:val="right" w:pos="8300"/>
      </w:tabs>
      <w:snapToGrid w:val="0"/>
      <w:spacing w:line="360" w:lineRule="auto"/>
      <w:ind w:firstLine="200" w:firstLineChars="200"/>
      <w:jc w:val="center"/>
    </w:pPr>
    <w:rPr>
      <w:sz w:val="24"/>
      <w:szCs w:val="20"/>
    </w:rPr>
  </w:style>
  <w:style w:type="paragraph" w:customStyle="1" w:styleId="122">
    <w:name w:val="标题2"/>
    <w:basedOn w:val="1"/>
    <w:next w:val="4"/>
    <w:qFormat/>
    <w:uiPriority w:val="0"/>
    <w:pPr>
      <w:spacing w:line="360" w:lineRule="auto"/>
      <w:ind w:firstLine="200" w:firstLineChars="200"/>
    </w:pPr>
    <w:rPr>
      <w:sz w:val="24"/>
      <w:szCs w:val="20"/>
    </w:rPr>
  </w:style>
  <w:style w:type="paragraph" w:customStyle="1" w:styleId="123">
    <w:name w:val="TOC 标题1"/>
    <w:basedOn w:val="2"/>
    <w:next w:val="1"/>
    <w:qFormat/>
    <w:uiPriority w:val="39"/>
    <w:pPr>
      <w:widowControl/>
      <w:spacing w:before="480" w:after="0" w:line="276" w:lineRule="auto"/>
      <w:jc w:val="left"/>
      <w:outlineLvl w:val="9"/>
    </w:pPr>
    <w:rPr>
      <w:rFonts w:ascii="Cambria" w:hAnsi="Cambria" w:eastAsia="宋体"/>
      <w:b/>
      <w:color w:val="365F91"/>
      <w:kern w:val="0"/>
      <w:sz w:val="28"/>
      <w:szCs w:val="28"/>
    </w:rPr>
  </w:style>
  <w:style w:type="paragraph" w:customStyle="1" w:styleId="124">
    <w:name w:val="标题 31"/>
    <w:basedOn w:val="1"/>
    <w:next w:val="14"/>
    <w:link w:val="250"/>
    <w:qFormat/>
    <w:uiPriority w:val="99"/>
    <w:pPr>
      <w:keepNext/>
      <w:keepLines/>
      <w:tabs>
        <w:tab w:val="left" w:pos="720"/>
      </w:tabs>
      <w:spacing w:before="260" w:after="260" w:line="413" w:lineRule="auto"/>
      <w:ind w:firstLine="200" w:firstLineChars="200"/>
      <w:jc w:val="left"/>
      <w:outlineLvl w:val="2"/>
    </w:pPr>
    <w:rPr>
      <w:rFonts w:hint="eastAsia"/>
      <w:b/>
      <w:sz w:val="32"/>
      <w:szCs w:val="20"/>
    </w:rPr>
  </w:style>
  <w:style w:type="paragraph" w:customStyle="1" w:styleId="125">
    <w:name w:val="科东_正文"/>
    <w:basedOn w:val="1"/>
    <w:link w:val="302"/>
    <w:qFormat/>
    <w:uiPriority w:val="0"/>
    <w:pPr>
      <w:spacing w:line="360" w:lineRule="auto"/>
      <w:ind w:firstLine="200" w:firstLineChars="200"/>
    </w:pPr>
    <w:rPr>
      <w:sz w:val="24"/>
      <w:szCs w:val="20"/>
    </w:rPr>
  </w:style>
  <w:style w:type="paragraph" w:styleId="126">
    <w:name w:val="No Spacing"/>
    <w:basedOn w:val="1"/>
    <w:qFormat/>
    <w:uiPriority w:val="1"/>
    <w:pPr>
      <w:numPr>
        <w:ilvl w:val="0"/>
        <w:numId w:val="1"/>
      </w:numPr>
      <w:spacing w:line="360" w:lineRule="auto"/>
    </w:pPr>
    <w:rPr>
      <w:sz w:val="24"/>
      <w:szCs w:val="20"/>
    </w:rPr>
  </w:style>
  <w:style w:type="paragraph" w:customStyle="1" w:styleId="127">
    <w:name w:val="表格文字"/>
    <w:basedOn w:val="1"/>
    <w:qFormat/>
    <w:uiPriority w:val="99"/>
    <w:pPr>
      <w:tabs>
        <w:tab w:val="left" w:pos="585"/>
        <w:tab w:val="center" w:pos="849"/>
      </w:tabs>
      <w:spacing w:before="120" w:after="120" w:line="360" w:lineRule="auto"/>
      <w:ind w:firstLine="200" w:firstLineChars="200"/>
    </w:pPr>
    <w:rPr>
      <w:sz w:val="24"/>
      <w:szCs w:val="20"/>
    </w:rPr>
  </w:style>
  <w:style w:type="paragraph" w:customStyle="1" w:styleId="128">
    <w:name w:val="p0"/>
    <w:basedOn w:val="1"/>
    <w:link w:val="698"/>
    <w:qFormat/>
    <w:uiPriority w:val="99"/>
    <w:pPr>
      <w:widowControl/>
      <w:spacing w:line="360" w:lineRule="auto"/>
      <w:ind w:firstLine="200" w:firstLineChars="200"/>
    </w:pPr>
    <w:rPr>
      <w:rFonts w:hint="eastAsia"/>
      <w:sz w:val="24"/>
      <w:szCs w:val="20"/>
    </w:rPr>
  </w:style>
  <w:style w:type="character" w:customStyle="1" w:styleId="129">
    <w:name w:val="脚注文本 字符"/>
    <w:basedOn w:val="69"/>
    <w:link w:val="41"/>
    <w:qFormat/>
    <w:uiPriority w:val="99"/>
    <w:rPr>
      <w:kern w:val="0"/>
      <w:sz w:val="20"/>
      <w:szCs w:val="20"/>
    </w:rPr>
  </w:style>
  <w:style w:type="character" w:customStyle="1" w:styleId="130">
    <w:name w:val="不明显强调1"/>
    <w:basedOn w:val="69"/>
    <w:qFormat/>
    <w:uiPriority w:val="19"/>
    <w:rPr>
      <w:i/>
      <w:iCs/>
      <w:color w:val="808080" w:themeColor="text1" w:themeTint="80"/>
      <w14:textFill>
        <w14:solidFill>
          <w14:schemeClr w14:val="tx1">
            <w14:lumMod w14:val="50000"/>
            <w14:lumOff w14:val="50000"/>
          </w14:schemeClr>
        </w14:solidFill>
      </w14:textFill>
    </w:rPr>
  </w:style>
  <w:style w:type="character" w:customStyle="1" w:styleId="131">
    <w:name w:val="MTEquationSection"/>
    <w:basedOn w:val="69"/>
    <w:qFormat/>
    <w:uiPriority w:val="0"/>
    <w:rPr>
      <w:vanish/>
      <w:color w:val="FF0000"/>
      <w:sz w:val="32"/>
      <w:szCs w:val="32"/>
    </w:rPr>
  </w:style>
  <w:style w:type="character" w:customStyle="1" w:styleId="132">
    <w:name w:val="日期 字符"/>
    <w:basedOn w:val="69"/>
    <w:link w:val="31"/>
    <w:qFormat/>
    <w:uiPriority w:val="99"/>
  </w:style>
  <w:style w:type="character" w:customStyle="1" w:styleId="133">
    <w:name w:val="high-light-bg4"/>
    <w:basedOn w:val="69"/>
    <w:qFormat/>
    <w:uiPriority w:val="0"/>
  </w:style>
  <w:style w:type="paragraph" w:customStyle="1" w:styleId="134">
    <w:name w:val="Char"/>
    <w:basedOn w:val="1"/>
    <w:next w:val="1"/>
    <w:link w:val="256"/>
    <w:qFormat/>
    <w:uiPriority w:val="99"/>
    <w:pPr>
      <w:pageBreakBefore/>
      <w:tabs>
        <w:tab w:val="left" w:pos="360"/>
      </w:tabs>
    </w:pPr>
  </w:style>
  <w:style w:type="character" w:customStyle="1" w:styleId="135">
    <w:name w:val="样式 标题 4  + 四号 Char"/>
    <w:basedOn w:val="69"/>
    <w:link w:val="136"/>
    <w:qFormat/>
    <w:uiPriority w:val="0"/>
    <w:rPr>
      <w:rFonts w:eastAsia="宋体"/>
      <w:b/>
      <w:bCs/>
      <w:sz w:val="28"/>
      <w:szCs w:val="24"/>
    </w:rPr>
  </w:style>
  <w:style w:type="paragraph" w:customStyle="1" w:styleId="136">
    <w:name w:val="样式 标题 4  + 四号"/>
    <w:basedOn w:val="137"/>
    <w:link w:val="135"/>
    <w:qFormat/>
    <w:uiPriority w:val="0"/>
    <w:rPr>
      <w:sz w:val="28"/>
    </w:rPr>
  </w:style>
  <w:style w:type="paragraph" w:customStyle="1" w:styleId="137">
    <w:name w:val="标题 5 + 小四"/>
    <w:basedOn w:val="4"/>
    <w:link w:val="138"/>
    <w:qFormat/>
    <w:uiPriority w:val="0"/>
    <w:rPr>
      <w:rFonts w:eastAsia="宋体"/>
      <w:b/>
      <w:szCs w:val="24"/>
    </w:rPr>
  </w:style>
  <w:style w:type="character" w:customStyle="1" w:styleId="138">
    <w:name w:val="标题 5 + 小四 Char Char"/>
    <w:basedOn w:val="84"/>
    <w:link w:val="137"/>
    <w:qFormat/>
    <w:uiPriority w:val="0"/>
    <w:rPr>
      <w:rFonts w:ascii="Times New Roman" w:hAnsi="Times New Roman" w:eastAsia="宋体" w:cs="Times New Roman"/>
      <w:b/>
      <w:sz w:val="24"/>
      <w:szCs w:val="24"/>
    </w:rPr>
  </w:style>
  <w:style w:type="paragraph" w:customStyle="1" w:styleId="139">
    <w:name w:val="目录 21"/>
    <w:basedOn w:val="1"/>
    <w:next w:val="1"/>
    <w:unhideWhenUsed/>
    <w:qFormat/>
    <w:uiPriority w:val="39"/>
    <w:pPr>
      <w:ind w:left="210"/>
      <w:jc w:val="left"/>
    </w:pPr>
    <w:rPr>
      <w:rFonts w:ascii="Calibri" w:hAnsi="Calibri" w:eastAsia="黑体" w:cs="Calibri"/>
      <w:smallCaps/>
      <w:szCs w:val="20"/>
    </w:rPr>
  </w:style>
  <w:style w:type="paragraph" w:customStyle="1" w:styleId="140">
    <w:name w:val="目录 31"/>
    <w:basedOn w:val="1"/>
    <w:next w:val="1"/>
    <w:unhideWhenUsed/>
    <w:qFormat/>
    <w:uiPriority w:val="39"/>
    <w:pPr>
      <w:ind w:left="420"/>
      <w:jc w:val="left"/>
    </w:pPr>
    <w:rPr>
      <w:rFonts w:ascii="Calibri" w:hAnsi="Calibri" w:eastAsia="黑体" w:cs="Calibri"/>
      <w:iCs/>
      <w:szCs w:val="20"/>
    </w:rPr>
  </w:style>
  <w:style w:type="character" w:customStyle="1" w:styleId="141">
    <w:name w:val="超链接1"/>
    <w:basedOn w:val="69"/>
    <w:unhideWhenUsed/>
    <w:qFormat/>
    <w:uiPriority w:val="99"/>
    <w:rPr>
      <w:color w:val="0000FF"/>
      <w:u w:val="single"/>
    </w:rPr>
  </w:style>
  <w:style w:type="character" w:customStyle="1" w:styleId="142">
    <w:name w:val="表图样式 Char"/>
    <w:link w:val="114"/>
    <w:qFormat/>
    <w:locked/>
    <w:uiPriority w:val="0"/>
    <w:rPr>
      <w:rFonts w:ascii="黑体" w:hAnsi="黑体" w:eastAsia="黑体" w:cs="Times New Roman"/>
      <w:sz w:val="24"/>
      <w:szCs w:val="20"/>
    </w:rPr>
  </w:style>
  <w:style w:type="paragraph" w:customStyle="1" w:styleId="143">
    <w:name w:val="题注1"/>
    <w:basedOn w:val="1"/>
    <w:next w:val="1"/>
    <w:link w:val="209"/>
    <w:unhideWhenUsed/>
    <w:qFormat/>
    <w:uiPriority w:val="35"/>
    <w:rPr>
      <w:rFonts w:ascii="Cambria" w:hAnsi="Cambria" w:eastAsia="黑体"/>
      <w:sz w:val="20"/>
      <w:szCs w:val="20"/>
    </w:rPr>
  </w:style>
  <w:style w:type="table" w:customStyle="1" w:styleId="144">
    <w:name w:val="网格型1"/>
    <w:basedOn w:val="57"/>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45">
    <w:name w:val="文档结构图 Char1"/>
    <w:basedOn w:val="69"/>
    <w:semiHidden/>
    <w:qFormat/>
    <w:uiPriority w:val="99"/>
    <w:rPr>
      <w:rFonts w:ascii="宋体" w:hAnsi="Times New Roman" w:eastAsia="宋体" w:cs="Times New Roman"/>
      <w:sz w:val="18"/>
      <w:szCs w:val="18"/>
    </w:rPr>
  </w:style>
  <w:style w:type="character" w:customStyle="1" w:styleId="146">
    <w:name w:val="正文文本 字符"/>
    <w:basedOn w:val="69"/>
    <w:link w:val="22"/>
    <w:qFormat/>
    <w:uiPriority w:val="99"/>
    <w:rPr>
      <w:rFonts w:ascii="Times New Roman" w:hAnsi="Times New Roman" w:eastAsia="宋体" w:cs="Times New Roman"/>
      <w:b/>
      <w:bCs/>
      <w:sz w:val="32"/>
      <w:szCs w:val="24"/>
    </w:rPr>
  </w:style>
  <w:style w:type="paragraph" w:customStyle="1" w:styleId="147">
    <w:name w:val="Default"/>
    <w:link w:val="1148"/>
    <w:qFormat/>
    <w:uiPriority w:val="0"/>
    <w:pPr>
      <w:widowControl w:val="0"/>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148">
    <w:name w:val="TOC 标题111"/>
    <w:basedOn w:val="2"/>
    <w:next w:val="1"/>
    <w:unhideWhenUsed/>
    <w:qFormat/>
    <w:uiPriority w:val="39"/>
    <w:pPr>
      <w:widowControl/>
      <w:spacing w:before="480" w:after="0" w:line="276" w:lineRule="auto"/>
      <w:jc w:val="left"/>
      <w:outlineLvl w:val="9"/>
    </w:pPr>
    <w:rPr>
      <w:rFonts w:ascii="Cambria" w:hAnsi="Cambria" w:eastAsia="宋体"/>
      <w:b/>
      <w:color w:val="365F91"/>
      <w:kern w:val="0"/>
      <w:sz w:val="28"/>
      <w:szCs w:val="28"/>
    </w:rPr>
  </w:style>
  <w:style w:type="paragraph" w:customStyle="1" w:styleId="149">
    <w:name w:val="目录 41"/>
    <w:basedOn w:val="1"/>
    <w:next w:val="1"/>
    <w:unhideWhenUsed/>
    <w:qFormat/>
    <w:uiPriority w:val="39"/>
    <w:pPr>
      <w:ind w:left="630"/>
      <w:jc w:val="left"/>
    </w:pPr>
    <w:rPr>
      <w:rFonts w:ascii="Calibri" w:hAnsi="Calibri" w:cs="Calibri"/>
      <w:sz w:val="18"/>
      <w:szCs w:val="18"/>
    </w:rPr>
  </w:style>
  <w:style w:type="paragraph" w:customStyle="1" w:styleId="150">
    <w:name w:val="目录 51"/>
    <w:basedOn w:val="1"/>
    <w:next w:val="1"/>
    <w:unhideWhenUsed/>
    <w:qFormat/>
    <w:uiPriority w:val="39"/>
    <w:pPr>
      <w:ind w:left="840"/>
      <w:jc w:val="left"/>
    </w:pPr>
    <w:rPr>
      <w:rFonts w:ascii="Calibri" w:hAnsi="Calibri" w:cs="Calibri"/>
      <w:sz w:val="18"/>
      <w:szCs w:val="18"/>
    </w:rPr>
  </w:style>
  <w:style w:type="paragraph" w:customStyle="1" w:styleId="151">
    <w:name w:val="目录 61"/>
    <w:basedOn w:val="1"/>
    <w:next w:val="1"/>
    <w:unhideWhenUsed/>
    <w:qFormat/>
    <w:uiPriority w:val="39"/>
    <w:pPr>
      <w:ind w:left="1050"/>
      <w:jc w:val="left"/>
    </w:pPr>
    <w:rPr>
      <w:rFonts w:ascii="Calibri" w:hAnsi="Calibri" w:cs="Calibri"/>
      <w:sz w:val="18"/>
      <w:szCs w:val="18"/>
    </w:rPr>
  </w:style>
  <w:style w:type="paragraph" w:customStyle="1" w:styleId="152">
    <w:name w:val="目录 71"/>
    <w:basedOn w:val="1"/>
    <w:next w:val="1"/>
    <w:unhideWhenUsed/>
    <w:qFormat/>
    <w:uiPriority w:val="39"/>
    <w:pPr>
      <w:ind w:left="1260"/>
      <w:jc w:val="left"/>
    </w:pPr>
    <w:rPr>
      <w:rFonts w:ascii="Calibri" w:hAnsi="Calibri" w:cs="Calibri"/>
      <w:sz w:val="18"/>
      <w:szCs w:val="18"/>
    </w:rPr>
  </w:style>
  <w:style w:type="paragraph" w:customStyle="1" w:styleId="153">
    <w:name w:val="目录 81"/>
    <w:basedOn w:val="1"/>
    <w:next w:val="1"/>
    <w:unhideWhenUsed/>
    <w:qFormat/>
    <w:uiPriority w:val="39"/>
    <w:pPr>
      <w:ind w:left="1470"/>
      <w:jc w:val="left"/>
    </w:pPr>
    <w:rPr>
      <w:rFonts w:ascii="Calibri" w:hAnsi="Calibri" w:cs="Calibri"/>
      <w:sz w:val="18"/>
      <w:szCs w:val="18"/>
    </w:rPr>
  </w:style>
  <w:style w:type="paragraph" w:customStyle="1" w:styleId="154">
    <w:name w:val="目录 91"/>
    <w:basedOn w:val="1"/>
    <w:next w:val="1"/>
    <w:unhideWhenUsed/>
    <w:qFormat/>
    <w:uiPriority w:val="39"/>
    <w:pPr>
      <w:ind w:left="1680"/>
      <w:jc w:val="left"/>
    </w:pPr>
    <w:rPr>
      <w:rFonts w:ascii="Calibri" w:hAnsi="Calibri" w:cs="Calibri"/>
      <w:sz w:val="18"/>
      <w:szCs w:val="18"/>
    </w:rPr>
  </w:style>
  <w:style w:type="paragraph" w:customStyle="1" w:styleId="155">
    <w:name w:val="Char Char Char Char Char Char Char"/>
    <w:basedOn w:val="1"/>
    <w:qFormat/>
    <w:uiPriority w:val="99"/>
    <w:pPr>
      <w:spacing w:line="360" w:lineRule="auto"/>
    </w:pPr>
    <w:rPr>
      <w:sz w:val="24"/>
    </w:rPr>
  </w:style>
  <w:style w:type="paragraph" w:customStyle="1" w:styleId="156">
    <w:name w:val="Char Char Char Char Char Char Char1"/>
    <w:basedOn w:val="1"/>
    <w:qFormat/>
    <w:uiPriority w:val="0"/>
    <w:pPr>
      <w:spacing w:line="360" w:lineRule="auto"/>
    </w:pPr>
    <w:rPr>
      <w:sz w:val="24"/>
    </w:rPr>
  </w:style>
  <w:style w:type="paragraph" w:customStyle="1" w:styleId="157">
    <w:name w:val="样式 小四 首行缩进:  0.95 厘米 行距: 多倍行距 1.5 字行"/>
    <w:basedOn w:val="1"/>
    <w:qFormat/>
    <w:uiPriority w:val="0"/>
    <w:pPr>
      <w:spacing w:line="360" w:lineRule="auto"/>
      <w:ind w:firstLine="540"/>
    </w:pPr>
    <w:rPr>
      <w:rFonts w:cs="宋体"/>
      <w:kern w:val="0"/>
      <w:sz w:val="24"/>
      <w:szCs w:val="20"/>
    </w:rPr>
  </w:style>
  <w:style w:type="character" w:customStyle="1" w:styleId="158">
    <w:name w:val="称呼 字符"/>
    <w:basedOn w:val="69"/>
    <w:link w:val="19"/>
    <w:qFormat/>
    <w:uiPriority w:val="0"/>
    <w:rPr>
      <w:rFonts w:ascii="Times New Roman" w:hAnsi="Times New Roman" w:eastAsia="宋体" w:cs="Times New Roman"/>
      <w:szCs w:val="24"/>
    </w:rPr>
  </w:style>
  <w:style w:type="paragraph" w:customStyle="1" w:styleId="159">
    <w:name w:val="标题4"/>
    <w:basedOn w:val="1"/>
    <w:qFormat/>
    <w:uiPriority w:val="0"/>
    <w:pPr>
      <w:snapToGrid w:val="0"/>
      <w:spacing w:before="60" w:after="40" w:line="245" w:lineRule="auto"/>
      <w:jc w:val="left"/>
      <w:outlineLvl w:val="3"/>
    </w:pPr>
    <w:rPr>
      <w:rFonts w:eastAsia="方正小标宋简体"/>
      <w:spacing w:val="4"/>
      <w:sz w:val="24"/>
      <w:szCs w:val="20"/>
    </w:rPr>
  </w:style>
  <w:style w:type="paragraph" w:customStyle="1" w:styleId="160">
    <w:name w:val="text"/>
    <w:basedOn w:val="1"/>
    <w:next w:val="1"/>
    <w:qFormat/>
    <w:uiPriority w:val="99"/>
    <w:pPr>
      <w:autoSpaceDE w:val="0"/>
      <w:autoSpaceDN w:val="0"/>
      <w:adjustRightInd w:val="0"/>
      <w:jc w:val="left"/>
    </w:pPr>
    <w:rPr>
      <w:kern w:val="0"/>
      <w:sz w:val="20"/>
      <w:lang w:eastAsia="en-US"/>
    </w:rPr>
  </w:style>
  <w:style w:type="character" w:customStyle="1" w:styleId="161">
    <w:name w:val="正文文本缩进 2 字符"/>
    <w:basedOn w:val="69"/>
    <w:link w:val="32"/>
    <w:qFormat/>
    <w:uiPriority w:val="0"/>
    <w:rPr>
      <w:rFonts w:ascii="仿宋体" w:hAnsi="Times New Roman" w:eastAsia="仿宋体" w:cs="Times New Roman"/>
      <w:b/>
      <w:kern w:val="0"/>
      <w:szCs w:val="20"/>
    </w:rPr>
  </w:style>
  <w:style w:type="character" w:customStyle="1" w:styleId="162">
    <w:name w:val="正文文本缩进 3 字符"/>
    <w:basedOn w:val="69"/>
    <w:link w:val="43"/>
    <w:qFormat/>
    <w:uiPriority w:val="0"/>
    <w:rPr>
      <w:rFonts w:ascii="仿宋体" w:hAnsi="Times New Roman" w:eastAsia="仿宋体" w:cs="Times New Roman"/>
      <w:b/>
      <w:kern w:val="0"/>
      <w:szCs w:val="20"/>
    </w:rPr>
  </w:style>
  <w:style w:type="character" w:customStyle="1" w:styleId="163">
    <w:name w:val="正文文本 2 字符"/>
    <w:basedOn w:val="69"/>
    <w:link w:val="47"/>
    <w:qFormat/>
    <w:uiPriority w:val="0"/>
    <w:rPr>
      <w:rFonts w:ascii="仿宋体" w:hAnsi="Times New Roman" w:eastAsia="仿宋体" w:cs="Times New Roman"/>
      <w:b/>
      <w:kern w:val="0"/>
      <w:sz w:val="18"/>
      <w:szCs w:val="20"/>
    </w:rPr>
  </w:style>
  <w:style w:type="character" w:customStyle="1" w:styleId="164">
    <w:name w:val="正文文本 3 字符"/>
    <w:basedOn w:val="69"/>
    <w:link w:val="20"/>
    <w:qFormat/>
    <w:uiPriority w:val="99"/>
    <w:rPr>
      <w:rFonts w:ascii="Arial" w:hAnsi="Arial" w:eastAsia="黑体" w:cs="Times New Roman"/>
      <w:kern w:val="0"/>
      <w:sz w:val="44"/>
      <w:szCs w:val="20"/>
    </w:rPr>
  </w:style>
  <w:style w:type="character" w:customStyle="1" w:styleId="165">
    <w:name w:val="纯文本 字符"/>
    <w:basedOn w:val="69"/>
    <w:link w:val="29"/>
    <w:qFormat/>
    <w:uiPriority w:val="99"/>
    <w:rPr>
      <w:rFonts w:ascii="宋体" w:hAnsi="Courier New" w:eastAsia="宋体" w:cs="Courier New"/>
      <w:szCs w:val="21"/>
    </w:rPr>
  </w:style>
  <w:style w:type="paragraph" w:customStyle="1" w:styleId="166">
    <w:name w:val="Text"/>
    <w:basedOn w:val="1"/>
    <w:link w:val="748"/>
    <w:qFormat/>
    <w:uiPriority w:val="0"/>
    <w:pPr>
      <w:autoSpaceDE w:val="0"/>
      <w:autoSpaceDN w:val="0"/>
      <w:spacing w:line="252" w:lineRule="auto"/>
      <w:ind w:firstLine="202"/>
    </w:pPr>
    <w:rPr>
      <w:kern w:val="0"/>
      <w:sz w:val="20"/>
      <w:szCs w:val="20"/>
      <w:lang w:eastAsia="en-US"/>
    </w:rPr>
  </w:style>
  <w:style w:type="character" w:customStyle="1" w:styleId="167">
    <w:name w:val="zy"/>
    <w:basedOn w:val="69"/>
    <w:qFormat/>
    <w:uiPriority w:val="0"/>
  </w:style>
  <w:style w:type="paragraph" w:customStyle="1" w:styleId="168">
    <w:name w:val="figure caption"/>
    <w:qFormat/>
    <w:uiPriority w:val="0"/>
    <w:pPr>
      <w:numPr>
        <w:ilvl w:val="0"/>
        <w:numId w:val="2"/>
      </w:numPr>
      <w:spacing w:before="80" w:after="200"/>
      <w:jc w:val="center"/>
    </w:pPr>
    <w:rPr>
      <w:rFonts w:ascii="Times New Roman" w:hAnsi="Times New Roman" w:eastAsia="宋体" w:cs="Times New Roman"/>
      <w:sz w:val="16"/>
      <w:szCs w:val="16"/>
      <w:lang w:val="en-US" w:eastAsia="en-US" w:bidi="ar-SA"/>
    </w:rPr>
  </w:style>
  <w:style w:type="paragraph" w:customStyle="1" w:styleId="169">
    <w:name w:val="equation"/>
    <w:basedOn w:val="1"/>
    <w:qFormat/>
    <w:uiPriority w:val="0"/>
    <w:pPr>
      <w:widowControl/>
      <w:tabs>
        <w:tab w:val="center" w:pos="2520"/>
        <w:tab w:val="right" w:pos="5040"/>
      </w:tabs>
      <w:spacing w:before="240" w:after="240" w:line="216" w:lineRule="auto"/>
      <w:jc w:val="center"/>
    </w:pPr>
    <w:rPr>
      <w:rFonts w:ascii="Symbol" w:hAnsi="Symbol" w:cs="Symbol"/>
      <w:kern w:val="0"/>
      <w:sz w:val="20"/>
      <w:szCs w:val="20"/>
      <w:lang w:eastAsia="en-US"/>
    </w:rPr>
  </w:style>
  <w:style w:type="paragraph" w:customStyle="1" w:styleId="170">
    <w:name w:val="references"/>
    <w:basedOn w:val="147"/>
    <w:next w:val="147"/>
    <w:qFormat/>
    <w:uiPriority w:val="99"/>
    <w:rPr>
      <w:color w:val="auto"/>
      <w:sz w:val="20"/>
    </w:rPr>
  </w:style>
  <w:style w:type="paragraph" w:customStyle="1" w:styleId="171">
    <w:name w:val="一级标题1"/>
    <w:basedOn w:val="1"/>
    <w:qFormat/>
    <w:uiPriority w:val="0"/>
    <w:pPr>
      <w:adjustRightInd w:val="0"/>
      <w:snapToGrid w:val="0"/>
      <w:spacing w:before="240"/>
      <w:jc w:val="center"/>
    </w:pPr>
    <w:rPr>
      <w:rFonts w:ascii="Arial" w:hAnsi="Arial" w:eastAsia="黑体"/>
      <w:bCs/>
      <w:sz w:val="44"/>
      <w:szCs w:val="44"/>
    </w:rPr>
  </w:style>
  <w:style w:type="paragraph" w:customStyle="1" w:styleId="172">
    <w:name w:val="样式 标题 3 + 小三"/>
    <w:basedOn w:val="4"/>
    <w:qFormat/>
    <w:uiPriority w:val="0"/>
    <w:pPr>
      <w:spacing w:before="240" w:after="240" w:line="300" w:lineRule="auto"/>
    </w:pPr>
  </w:style>
  <w:style w:type="paragraph" w:customStyle="1" w:styleId="173">
    <w:name w:val="样式 样式 样式 左侧:  0.85 厘米 + 首行缩进:  2 字符 + 首行缩进:  2 字符"/>
    <w:basedOn w:val="1"/>
    <w:qFormat/>
    <w:uiPriority w:val="0"/>
    <w:pPr>
      <w:spacing w:line="300" w:lineRule="auto"/>
      <w:ind w:firstLine="200" w:firstLineChars="200"/>
      <w:textAlignment w:val="center"/>
    </w:pPr>
    <w:rPr>
      <w:sz w:val="24"/>
      <w:szCs w:val="20"/>
    </w:rPr>
  </w:style>
  <w:style w:type="table" w:customStyle="1" w:styleId="174">
    <w:name w:val="网格型2"/>
    <w:basedOn w:val="57"/>
    <w:qFormat/>
    <w:uiPriority w:val="39"/>
    <w:pPr>
      <w:widowControl w:val="0"/>
      <w:adjustRightInd w:val="0"/>
      <w:spacing w:line="312" w:lineRule="atLeast"/>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5">
    <w:name w:val="p1481"/>
    <w:qFormat/>
    <w:uiPriority w:val="0"/>
    <w:rPr>
      <w:color w:val="515151"/>
      <w:sz w:val="22"/>
      <w:szCs w:val="22"/>
    </w:rPr>
  </w:style>
  <w:style w:type="paragraph" w:customStyle="1" w:styleId="176">
    <w:name w:val="样式 小四 行距: 1.5 倍行距"/>
    <w:basedOn w:val="1"/>
    <w:qFormat/>
    <w:uiPriority w:val="0"/>
    <w:pPr>
      <w:spacing w:line="360" w:lineRule="auto"/>
      <w:ind w:firstLine="360" w:firstLineChars="150"/>
    </w:pPr>
    <w:rPr>
      <w:rFonts w:cs="宋体"/>
      <w:sz w:val="24"/>
      <w:szCs w:val="20"/>
    </w:rPr>
  </w:style>
  <w:style w:type="paragraph" w:customStyle="1" w:styleId="177">
    <w:name w:val="References"/>
    <w:basedOn w:val="13"/>
    <w:qFormat/>
    <w:uiPriority w:val="0"/>
    <w:pPr>
      <w:widowControl/>
      <w:numPr>
        <w:ilvl w:val="0"/>
        <w:numId w:val="3"/>
      </w:numPr>
    </w:pPr>
    <w:rPr>
      <w:kern w:val="0"/>
      <w:sz w:val="16"/>
      <w:szCs w:val="20"/>
      <w:lang w:eastAsia="en-US"/>
    </w:rPr>
  </w:style>
  <w:style w:type="character" w:customStyle="1" w:styleId="178">
    <w:name w:val="long_text1"/>
    <w:qFormat/>
    <w:uiPriority w:val="0"/>
    <w:rPr>
      <w:sz w:val="20"/>
      <w:szCs w:val="20"/>
    </w:rPr>
  </w:style>
  <w:style w:type="paragraph" w:customStyle="1" w:styleId="179">
    <w:name w:val="Abstract"/>
    <w:link w:val="227"/>
    <w:qFormat/>
    <w:uiPriority w:val="0"/>
    <w:pPr>
      <w:spacing w:after="200"/>
      <w:jc w:val="both"/>
    </w:pPr>
    <w:rPr>
      <w:rFonts w:ascii="Times New Roman" w:hAnsi="Times New Roman" w:eastAsia="宋体" w:cs="Times New Roman"/>
      <w:b/>
      <w:bCs/>
      <w:sz w:val="18"/>
      <w:szCs w:val="18"/>
      <w:lang w:val="en-US" w:eastAsia="en-US" w:bidi="ar-SA"/>
    </w:rPr>
  </w:style>
  <w:style w:type="character" w:customStyle="1" w:styleId="180">
    <w:name w:val="short_text1"/>
    <w:qFormat/>
    <w:uiPriority w:val="0"/>
    <w:rPr>
      <w:sz w:val="29"/>
      <w:szCs w:val="29"/>
    </w:rPr>
  </w:style>
  <w:style w:type="paragraph" w:customStyle="1" w:styleId="181">
    <w:name w:val="样式3"/>
    <w:basedOn w:val="3"/>
    <w:link w:val="210"/>
    <w:qFormat/>
    <w:uiPriority w:val="0"/>
    <w:pPr>
      <w:keepLines w:val="0"/>
      <w:widowControl/>
      <w:numPr>
        <w:ilvl w:val="1"/>
        <w:numId w:val="4"/>
      </w:numPr>
      <w:autoSpaceDE w:val="0"/>
      <w:autoSpaceDN w:val="0"/>
      <w:spacing w:before="120" w:after="120" w:line="240" w:lineRule="auto"/>
    </w:pPr>
    <w:rPr>
      <w:rFonts w:ascii="Times New Roman" w:hAnsi="Times New Roman" w:cs="Times New Roman"/>
      <w:bCs w:val="0"/>
      <w:iCs/>
      <w:kern w:val="0"/>
      <w:sz w:val="21"/>
      <w:szCs w:val="21"/>
    </w:rPr>
  </w:style>
  <w:style w:type="character" w:customStyle="1" w:styleId="182">
    <w:name w:val="style111"/>
    <w:qFormat/>
    <w:uiPriority w:val="0"/>
    <w:rPr>
      <w:rFonts w:hint="default" w:ascii="Times New Roman" w:hAnsi="Times New Roman" w:cs="Times New Roman"/>
      <w:sz w:val="18"/>
      <w:szCs w:val="18"/>
    </w:rPr>
  </w:style>
  <w:style w:type="character" w:customStyle="1" w:styleId="183">
    <w:name w:val="报告正文 Char"/>
    <w:link w:val="120"/>
    <w:qFormat/>
    <w:locked/>
    <w:uiPriority w:val="0"/>
    <w:rPr>
      <w:rFonts w:ascii="Times New Roman" w:hAnsi="Times New Roman" w:eastAsia="宋体" w:cs="Times New Roman"/>
      <w:sz w:val="24"/>
      <w:szCs w:val="20"/>
    </w:rPr>
  </w:style>
  <w:style w:type="character" w:customStyle="1" w:styleId="184">
    <w:name w:val="dict-hilight2"/>
    <w:basedOn w:val="69"/>
    <w:qFormat/>
    <w:uiPriority w:val="0"/>
    <w:rPr>
      <w:shd w:val="clear" w:color="auto" w:fill="DDEDFF"/>
    </w:rPr>
  </w:style>
  <w:style w:type="character" w:customStyle="1" w:styleId="185">
    <w:name w:val="highlight1"/>
    <w:basedOn w:val="69"/>
    <w:qFormat/>
    <w:uiPriority w:val="0"/>
    <w:rPr>
      <w:shd w:val="clear" w:color="auto" w:fill="FFFF00"/>
    </w:rPr>
  </w:style>
  <w:style w:type="character" w:customStyle="1" w:styleId="186">
    <w:name w:val="hps"/>
    <w:basedOn w:val="69"/>
    <w:qFormat/>
    <w:uiPriority w:val="0"/>
  </w:style>
  <w:style w:type="character" w:customStyle="1" w:styleId="187">
    <w:name w:val="批注主题 Char1"/>
    <w:basedOn w:val="93"/>
    <w:qFormat/>
    <w:uiPriority w:val="0"/>
    <w:rPr>
      <w:rFonts w:ascii="Times New Roman" w:hAnsi="Times New Roman" w:eastAsia="宋体" w:cs="Times New Roman"/>
      <w:b/>
      <w:bCs/>
      <w:kern w:val="2"/>
      <w:sz w:val="21"/>
      <w:szCs w:val="24"/>
    </w:rPr>
  </w:style>
  <w:style w:type="paragraph" w:customStyle="1" w:styleId="188">
    <w:name w:val="标题6"/>
    <w:basedOn w:val="7"/>
    <w:next w:val="1"/>
    <w:qFormat/>
    <w:uiPriority w:val="99"/>
    <w:pPr>
      <w:spacing w:line="317" w:lineRule="auto"/>
    </w:pPr>
    <w:rPr>
      <w:rFonts w:ascii="Arial" w:hAnsi="Arial" w:eastAsia="宋体" w:cs="Times New Roman"/>
      <w:b w:val="0"/>
      <w:bCs w:val="0"/>
      <w:szCs w:val="20"/>
    </w:rPr>
  </w:style>
  <w:style w:type="paragraph" w:customStyle="1" w:styleId="189">
    <w:name w:val="批注文字1"/>
    <w:basedOn w:val="1"/>
    <w:qFormat/>
    <w:uiPriority w:val="99"/>
    <w:pPr>
      <w:jc w:val="left"/>
    </w:pPr>
    <w:rPr>
      <w:kern w:val="0"/>
      <w:sz w:val="20"/>
    </w:rPr>
  </w:style>
  <w:style w:type="character" w:customStyle="1" w:styleId="190">
    <w:name w:val="批注引用1"/>
    <w:qFormat/>
    <w:uiPriority w:val="0"/>
    <w:rPr>
      <w:sz w:val="21"/>
      <w:szCs w:val="21"/>
    </w:rPr>
  </w:style>
  <w:style w:type="paragraph" w:customStyle="1" w:styleId="191">
    <w:name w:val="页眉1"/>
    <w:basedOn w:val="1"/>
    <w:qFormat/>
    <w:uiPriority w:val="0"/>
    <w:pPr>
      <w:pBdr>
        <w:bottom w:val="single" w:color="auto" w:sz="6" w:space="1"/>
      </w:pBdr>
      <w:tabs>
        <w:tab w:val="center" w:pos="4153"/>
        <w:tab w:val="right" w:pos="8306"/>
      </w:tabs>
      <w:snapToGrid w:val="0"/>
      <w:jc w:val="center"/>
    </w:pPr>
    <w:rPr>
      <w:kern w:val="0"/>
      <w:sz w:val="18"/>
      <w:szCs w:val="18"/>
    </w:rPr>
  </w:style>
  <w:style w:type="character" w:customStyle="1" w:styleId="192">
    <w:name w:val="页脚 Char1"/>
    <w:link w:val="193"/>
    <w:qFormat/>
    <w:uiPriority w:val="0"/>
    <w:rPr>
      <w:sz w:val="18"/>
      <w:szCs w:val="18"/>
    </w:rPr>
  </w:style>
  <w:style w:type="paragraph" w:customStyle="1" w:styleId="193">
    <w:name w:val="页脚2"/>
    <w:basedOn w:val="1"/>
    <w:link w:val="192"/>
    <w:qFormat/>
    <w:uiPriority w:val="0"/>
    <w:pPr>
      <w:tabs>
        <w:tab w:val="center" w:pos="4153"/>
        <w:tab w:val="right" w:pos="8306"/>
      </w:tabs>
      <w:snapToGrid w:val="0"/>
      <w:jc w:val="left"/>
    </w:pPr>
    <w:rPr>
      <w:sz w:val="18"/>
      <w:szCs w:val="18"/>
    </w:rPr>
  </w:style>
  <w:style w:type="paragraph" w:customStyle="1" w:styleId="194">
    <w:name w:val="批注框文本1"/>
    <w:basedOn w:val="1"/>
    <w:link w:val="291"/>
    <w:qFormat/>
    <w:uiPriority w:val="99"/>
    <w:rPr>
      <w:kern w:val="0"/>
      <w:sz w:val="18"/>
      <w:szCs w:val="18"/>
    </w:rPr>
  </w:style>
  <w:style w:type="character" w:customStyle="1" w:styleId="195">
    <w:name w:val="页眉 Char1"/>
    <w:link w:val="196"/>
    <w:qFormat/>
    <w:uiPriority w:val="0"/>
    <w:rPr>
      <w:sz w:val="18"/>
      <w:szCs w:val="18"/>
    </w:rPr>
  </w:style>
  <w:style w:type="paragraph" w:customStyle="1" w:styleId="196">
    <w:name w:val="页眉2"/>
    <w:basedOn w:val="1"/>
    <w:link w:val="195"/>
    <w:qFormat/>
    <w:uiPriority w:val="99"/>
    <w:pPr>
      <w:pBdr>
        <w:bottom w:val="single" w:color="auto" w:sz="6" w:space="1"/>
      </w:pBdr>
      <w:tabs>
        <w:tab w:val="center" w:pos="4153"/>
        <w:tab w:val="right" w:pos="8306"/>
      </w:tabs>
      <w:snapToGrid w:val="0"/>
      <w:jc w:val="center"/>
    </w:pPr>
    <w:rPr>
      <w:sz w:val="18"/>
      <w:szCs w:val="18"/>
    </w:rPr>
  </w:style>
  <w:style w:type="character" w:customStyle="1" w:styleId="197">
    <w:name w:val="批注引用2"/>
    <w:qFormat/>
    <w:uiPriority w:val="0"/>
    <w:rPr>
      <w:sz w:val="21"/>
      <w:szCs w:val="21"/>
    </w:rPr>
  </w:style>
  <w:style w:type="character" w:customStyle="1" w:styleId="198">
    <w:name w:val="批注框文本 Char1"/>
    <w:link w:val="199"/>
    <w:qFormat/>
    <w:uiPriority w:val="0"/>
    <w:rPr>
      <w:sz w:val="18"/>
      <w:szCs w:val="18"/>
    </w:rPr>
  </w:style>
  <w:style w:type="paragraph" w:customStyle="1" w:styleId="199">
    <w:name w:val="批注框文本2"/>
    <w:basedOn w:val="1"/>
    <w:link w:val="198"/>
    <w:qFormat/>
    <w:uiPriority w:val="99"/>
    <w:rPr>
      <w:sz w:val="18"/>
      <w:szCs w:val="18"/>
    </w:rPr>
  </w:style>
  <w:style w:type="paragraph" w:customStyle="1" w:styleId="200">
    <w:name w:val="文档结构图1"/>
    <w:basedOn w:val="1"/>
    <w:qFormat/>
    <w:uiPriority w:val="0"/>
    <w:rPr>
      <w:rFonts w:ascii="宋体"/>
      <w:sz w:val="18"/>
      <w:szCs w:val="18"/>
    </w:rPr>
  </w:style>
  <w:style w:type="paragraph" w:customStyle="1" w:styleId="201">
    <w:name w:val="批注文字2"/>
    <w:basedOn w:val="1"/>
    <w:qFormat/>
    <w:uiPriority w:val="0"/>
    <w:pPr>
      <w:jc w:val="left"/>
    </w:pPr>
  </w:style>
  <w:style w:type="character" w:customStyle="1" w:styleId="202">
    <w:name w:val="页眉 Char2"/>
    <w:qFormat/>
    <w:uiPriority w:val="99"/>
    <w:rPr>
      <w:kern w:val="2"/>
      <w:sz w:val="18"/>
      <w:szCs w:val="18"/>
    </w:rPr>
  </w:style>
  <w:style w:type="character" w:customStyle="1" w:styleId="203">
    <w:name w:val="批注框文本 Char2"/>
    <w:semiHidden/>
    <w:qFormat/>
    <w:uiPriority w:val="99"/>
    <w:rPr>
      <w:kern w:val="2"/>
      <w:sz w:val="18"/>
      <w:szCs w:val="18"/>
    </w:rPr>
  </w:style>
  <w:style w:type="paragraph" w:customStyle="1" w:styleId="204">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05">
    <w:name w:val="标题 7 字符1"/>
    <w:basedOn w:val="69"/>
    <w:link w:val="8"/>
    <w:qFormat/>
    <w:uiPriority w:val="99"/>
    <w:rPr>
      <w:rFonts w:ascii="Times New Roman" w:hAnsi="宋体" w:eastAsia="宋体" w:cs="Times New Roman"/>
      <w:b/>
      <w:sz w:val="24"/>
      <w:szCs w:val="20"/>
      <w:lang w:val="zh-CN"/>
    </w:rPr>
  </w:style>
  <w:style w:type="character" w:customStyle="1" w:styleId="206">
    <w:name w:val="标题 8 字符1"/>
    <w:basedOn w:val="69"/>
    <w:link w:val="9"/>
    <w:qFormat/>
    <w:uiPriority w:val="99"/>
    <w:rPr>
      <w:rFonts w:ascii="Arial" w:hAnsi="Arial" w:eastAsia="方正仿宋简体" w:cs="Times New Roman"/>
      <w:sz w:val="24"/>
      <w:szCs w:val="20"/>
      <w:lang w:val="zh-CN"/>
    </w:rPr>
  </w:style>
  <w:style w:type="character" w:customStyle="1" w:styleId="207">
    <w:name w:val="标题 9 字符1"/>
    <w:basedOn w:val="69"/>
    <w:link w:val="10"/>
    <w:qFormat/>
    <w:uiPriority w:val="99"/>
    <w:rPr>
      <w:rFonts w:ascii="Arial" w:hAnsi="Arial" w:eastAsia="方正仿宋简体" w:cs="Times New Roman"/>
      <w:szCs w:val="20"/>
      <w:lang w:val="zh-CN"/>
    </w:rPr>
  </w:style>
  <w:style w:type="character" w:customStyle="1" w:styleId="208">
    <w:name w:val="Char Char23"/>
    <w:qFormat/>
    <w:uiPriority w:val="0"/>
    <w:rPr>
      <w:rFonts w:hint="default" w:ascii="Times New Roman"/>
      <w:b/>
      <w:kern w:val="2"/>
      <w:sz w:val="32"/>
    </w:rPr>
  </w:style>
  <w:style w:type="character" w:customStyle="1" w:styleId="209">
    <w:name w:val="题注 Char"/>
    <w:link w:val="143"/>
    <w:qFormat/>
    <w:uiPriority w:val="35"/>
    <w:rPr>
      <w:rFonts w:ascii="Cambria" w:hAnsi="Cambria" w:eastAsia="黑体" w:cs="Times New Roman"/>
      <w:sz w:val="20"/>
      <w:szCs w:val="20"/>
    </w:rPr>
  </w:style>
  <w:style w:type="character" w:customStyle="1" w:styleId="210">
    <w:name w:val="样式3 Char"/>
    <w:link w:val="181"/>
    <w:qFormat/>
    <w:uiPriority w:val="0"/>
    <w:rPr>
      <w:rFonts w:ascii="Times New Roman" w:hAnsi="Times New Roman" w:eastAsia="黑体" w:cs="Times New Roman"/>
      <w:iCs/>
      <w:kern w:val="0"/>
    </w:rPr>
  </w:style>
  <w:style w:type="character" w:customStyle="1" w:styleId="211">
    <w:name w:val="作者单位 Char Char"/>
    <w:link w:val="212"/>
    <w:qFormat/>
    <w:uiPriority w:val="0"/>
    <w:rPr>
      <w:rFonts w:eastAsia="方正书宋简体"/>
      <w:spacing w:val="2"/>
      <w:sz w:val="18"/>
    </w:rPr>
  </w:style>
  <w:style w:type="paragraph" w:customStyle="1" w:styleId="212">
    <w:name w:val="作者单位"/>
    <w:basedOn w:val="1"/>
    <w:link w:val="211"/>
    <w:qFormat/>
    <w:uiPriority w:val="0"/>
    <w:pPr>
      <w:snapToGrid w:val="0"/>
      <w:spacing w:after="280" w:line="276" w:lineRule="auto"/>
      <w:jc w:val="center"/>
    </w:pPr>
    <w:rPr>
      <w:rFonts w:eastAsia="方正书宋简体"/>
      <w:spacing w:val="2"/>
      <w:sz w:val="18"/>
      <w:szCs w:val="22"/>
    </w:rPr>
  </w:style>
  <w:style w:type="character" w:customStyle="1" w:styleId="213">
    <w:name w:val="尾注文本 字符2"/>
    <w:basedOn w:val="69"/>
    <w:link w:val="33"/>
    <w:qFormat/>
    <w:uiPriority w:val="0"/>
    <w:rPr>
      <w:rFonts w:ascii="Times New Roman"/>
      <w:sz w:val="24"/>
    </w:rPr>
  </w:style>
  <w:style w:type="character" w:customStyle="1" w:styleId="214">
    <w:name w:val="参考文献中文 Char Char"/>
    <w:link w:val="215"/>
    <w:qFormat/>
    <w:uiPriority w:val="0"/>
    <w:rPr>
      <w:rFonts w:eastAsia="方正书宋简体"/>
      <w:spacing w:val="2"/>
      <w:sz w:val="17"/>
    </w:rPr>
  </w:style>
  <w:style w:type="paragraph" w:customStyle="1" w:styleId="215">
    <w:name w:val="参考文献中文"/>
    <w:basedOn w:val="1"/>
    <w:link w:val="214"/>
    <w:qFormat/>
    <w:uiPriority w:val="0"/>
    <w:pPr>
      <w:widowControl/>
      <w:tabs>
        <w:tab w:val="left" w:pos="420"/>
      </w:tabs>
      <w:snapToGrid w:val="0"/>
      <w:spacing w:line="252" w:lineRule="exact"/>
      <w:ind w:left="420" w:hanging="420"/>
    </w:pPr>
    <w:rPr>
      <w:rFonts w:eastAsia="方正书宋简体"/>
      <w:spacing w:val="2"/>
      <w:sz w:val="17"/>
      <w:szCs w:val="22"/>
    </w:rPr>
  </w:style>
  <w:style w:type="character" w:customStyle="1" w:styleId="216">
    <w:name w:val="Char Char21"/>
    <w:qFormat/>
    <w:uiPriority w:val="0"/>
    <w:rPr>
      <w:rFonts w:hint="eastAsia" w:ascii="宋体" w:eastAsia="宋体"/>
      <w:b/>
      <w:spacing w:val="2"/>
      <w:kern w:val="2"/>
      <w:sz w:val="24"/>
    </w:rPr>
  </w:style>
  <w:style w:type="character" w:customStyle="1" w:styleId="217">
    <w:name w:val="参考文献英文 Char Char"/>
    <w:link w:val="218"/>
    <w:qFormat/>
    <w:uiPriority w:val="0"/>
    <w:rPr>
      <w:rFonts w:eastAsia="方正书宋简体"/>
      <w:spacing w:val="2"/>
      <w:sz w:val="17"/>
    </w:rPr>
  </w:style>
  <w:style w:type="paragraph" w:customStyle="1" w:styleId="218">
    <w:name w:val="参考文献英文"/>
    <w:basedOn w:val="1"/>
    <w:link w:val="217"/>
    <w:qFormat/>
    <w:uiPriority w:val="0"/>
    <w:pPr>
      <w:widowControl/>
      <w:tabs>
        <w:tab w:val="left" w:pos="420"/>
      </w:tabs>
      <w:snapToGrid w:val="0"/>
      <w:spacing w:line="252" w:lineRule="exact"/>
      <w:ind w:left="420" w:hanging="420"/>
    </w:pPr>
    <w:rPr>
      <w:rFonts w:eastAsia="方正书宋简体"/>
      <w:spacing w:val="2"/>
      <w:sz w:val="17"/>
      <w:szCs w:val="22"/>
    </w:rPr>
  </w:style>
  <w:style w:type="character" w:customStyle="1" w:styleId="219">
    <w:name w:val="参考文献标注 Char"/>
    <w:link w:val="220"/>
    <w:qFormat/>
    <w:uiPriority w:val="0"/>
    <w:rPr>
      <w:rFonts w:ascii="Times New Roman" w:hAnsi="宋体"/>
      <w:sz w:val="24"/>
      <w:vertAlign w:val="superscript"/>
      <w:lang w:val="zh-CN"/>
    </w:rPr>
  </w:style>
  <w:style w:type="paragraph" w:customStyle="1" w:styleId="220">
    <w:name w:val="参考文献标注"/>
    <w:basedOn w:val="1"/>
    <w:link w:val="219"/>
    <w:qFormat/>
    <w:uiPriority w:val="0"/>
    <w:pPr>
      <w:spacing w:beforeLines="50" w:afterLines="50" w:line="300" w:lineRule="auto"/>
      <w:ind w:firstLine="480" w:firstLineChars="200"/>
      <w:jc w:val="left"/>
    </w:pPr>
    <w:rPr>
      <w:rFonts w:hint="eastAsia" w:hAnsi="宋体"/>
      <w:sz w:val="24"/>
      <w:szCs w:val="22"/>
      <w:vertAlign w:val="superscript"/>
      <w:lang w:val="zh-CN"/>
    </w:rPr>
  </w:style>
  <w:style w:type="character" w:customStyle="1" w:styleId="221">
    <w:name w:val="正文首行缩进 2 Char1"/>
    <w:basedOn w:val="94"/>
    <w:qFormat/>
    <w:uiPriority w:val="99"/>
    <w:rPr>
      <w:rFonts w:hint="default" w:ascii="Times New Roman" w:eastAsia="仿宋_GB2312"/>
      <w:kern w:val="2"/>
      <w:sz w:val="21"/>
    </w:rPr>
  </w:style>
  <w:style w:type="character" w:customStyle="1" w:styleId="222">
    <w:name w:val="Char Char2"/>
    <w:qFormat/>
    <w:uiPriority w:val="0"/>
    <w:rPr>
      <w:rFonts w:hint="default" w:ascii="Times New Roman"/>
      <w:kern w:val="2"/>
      <w:sz w:val="24"/>
    </w:rPr>
  </w:style>
  <w:style w:type="character" w:customStyle="1" w:styleId="223">
    <w:name w:val="text_l1"/>
    <w:qFormat/>
    <w:uiPriority w:val="0"/>
    <w:rPr>
      <w:rFonts w:hint="default"/>
      <w:color w:val="000066"/>
      <w:sz w:val="18"/>
    </w:rPr>
  </w:style>
  <w:style w:type="character" w:customStyle="1" w:styleId="224">
    <w:name w:val="正文缩进 Char1"/>
    <w:qFormat/>
    <w:uiPriority w:val="0"/>
    <w:rPr>
      <w:rFonts w:hint="default" w:ascii="Times New Roman"/>
      <w:kern w:val="2"/>
      <w:sz w:val="24"/>
    </w:rPr>
  </w:style>
  <w:style w:type="character" w:customStyle="1" w:styleId="225">
    <w:name w:val="缩进2 Char"/>
    <w:link w:val="226"/>
    <w:qFormat/>
    <w:uiPriority w:val="0"/>
    <w:rPr>
      <w:rFonts w:ascii="Times New Roman"/>
      <w:sz w:val="24"/>
    </w:rPr>
  </w:style>
  <w:style w:type="paragraph" w:customStyle="1" w:styleId="226">
    <w:name w:val="缩进2"/>
    <w:basedOn w:val="1"/>
    <w:link w:val="225"/>
    <w:qFormat/>
    <w:uiPriority w:val="0"/>
    <w:pPr>
      <w:spacing w:after="120" w:line="360" w:lineRule="auto"/>
      <w:ind w:firstLine="480" w:firstLineChars="200"/>
    </w:pPr>
    <w:rPr>
      <w:sz w:val="24"/>
      <w:szCs w:val="22"/>
    </w:rPr>
  </w:style>
  <w:style w:type="character" w:customStyle="1" w:styleId="227">
    <w:name w:val="Abstract Char Char"/>
    <w:link w:val="179"/>
    <w:qFormat/>
    <w:uiPriority w:val="0"/>
    <w:rPr>
      <w:rFonts w:ascii="Times New Roman" w:hAnsi="Times New Roman" w:eastAsia="宋体" w:cs="Times New Roman"/>
      <w:b/>
      <w:bCs/>
      <w:kern w:val="0"/>
      <w:sz w:val="18"/>
      <w:szCs w:val="18"/>
      <w:lang w:eastAsia="en-US"/>
    </w:rPr>
  </w:style>
  <w:style w:type="character" w:customStyle="1" w:styleId="228">
    <w:name w:val="txtcontent11"/>
    <w:qFormat/>
    <w:uiPriority w:val="0"/>
    <w:rPr>
      <w:rFonts w:hint="default" w:ascii="??"/>
      <w:color w:val="000000"/>
      <w:sz w:val="18"/>
    </w:rPr>
  </w:style>
  <w:style w:type="character" w:customStyle="1" w:styleId="229">
    <w:name w:val="缩进2字符 Char Char"/>
    <w:link w:val="230"/>
    <w:qFormat/>
    <w:uiPriority w:val="0"/>
    <w:rPr>
      <w:rFonts w:hAnsi="宋体"/>
      <w:sz w:val="24"/>
    </w:rPr>
  </w:style>
  <w:style w:type="paragraph" w:customStyle="1" w:styleId="230">
    <w:name w:val="缩进2字符"/>
    <w:basedOn w:val="1"/>
    <w:link w:val="229"/>
    <w:qFormat/>
    <w:uiPriority w:val="0"/>
    <w:pPr>
      <w:spacing w:after="120" w:line="360" w:lineRule="auto"/>
      <w:ind w:firstLine="480" w:firstLineChars="200"/>
    </w:pPr>
    <w:rPr>
      <w:rFonts w:hAnsi="宋体"/>
      <w:sz w:val="24"/>
      <w:szCs w:val="22"/>
    </w:rPr>
  </w:style>
  <w:style w:type="character" w:customStyle="1" w:styleId="231">
    <w:name w:val="作者英文 Char Char"/>
    <w:link w:val="232"/>
    <w:qFormat/>
    <w:uiPriority w:val="0"/>
    <w:rPr>
      <w:rFonts w:eastAsia="方正书宋简体"/>
      <w:color w:val="000000"/>
      <w:spacing w:val="2"/>
    </w:rPr>
  </w:style>
  <w:style w:type="paragraph" w:customStyle="1" w:styleId="232">
    <w:name w:val="作者英文"/>
    <w:basedOn w:val="1"/>
    <w:link w:val="231"/>
    <w:qFormat/>
    <w:uiPriority w:val="0"/>
    <w:pPr>
      <w:snapToGrid w:val="0"/>
      <w:spacing w:after="40"/>
      <w:jc w:val="center"/>
      <w:outlineLvl w:val="7"/>
    </w:pPr>
    <w:rPr>
      <w:rFonts w:eastAsia="方正书宋简体"/>
      <w:color w:val="000000"/>
      <w:spacing w:val="2"/>
      <w:szCs w:val="22"/>
    </w:rPr>
  </w:style>
  <w:style w:type="character" w:customStyle="1" w:styleId="233">
    <w:name w:val="访问过的超链接1"/>
    <w:qFormat/>
    <w:uiPriority w:val="0"/>
    <w:rPr>
      <w:rFonts w:hint="default" w:eastAsia="宋体"/>
      <w:color w:val="800080"/>
      <w:kern w:val="2"/>
      <w:sz w:val="24"/>
      <w:u w:val="single"/>
      <w:lang w:val="en-US" w:eastAsia="zh-CN"/>
    </w:rPr>
  </w:style>
  <w:style w:type="character" w:customStyle="1" w:styleId="234">
    <w:name w:val="Char Char10"/>
    <w:qFormat/>
    <w:uiPriority w:val="0"/>
    <w:rPr>
      <w:rFonts w:hint="eastAsia" w:ascii="Times New Roman" w:hAnsi="Times New Roman" w:eastAsia="宋体"/>
      <w:b/>
      <w:sz w:val="32"/>
    </w:rPr>
  </w:style>
  <w:style w:type="character" w:customStyle="1" w:styleId="235">
    <w:name w:val="标题 3 Char"/>
    <w:basedOn w:val="69"/>
    <w:qFormat/>
    <w:uiPriority w:val="9"/>
    <w:rPr>
      <w:rFonts w:hint="default" w:ascii="Times New Roman"/>
      <w:b/>
      <w:sz w:val="32"/>
    </w:rPr>
  </w:style>
  <w:style w:type="character" w:customStyle="1" w:styleId="236">
    <w:name w:val="正文缩进 Char11"/>
    <w:link w:val="237"/>
    <w:qFormat/>
    <w:uiPriority w:val="0"/>
    <w:rPr>
      <w:rFonts w:ascii="Times New Roman"/>
      <w:sz w:val="24"/>
    </w:rPr>
  </w:style>
  <w:style w:type="paragraph" w:customStyle="1" w:styleId="237">
    <w:name w:val="正文缩进1"/>
    <w:basedOn w:val="1"/>
    <w:link w:val="236"/>
    <w:qFormat/>
    <w:uiPriority w:val="0"/>
    <w:pPr>
      <w:spacing w:line="360" w:lineRule="auto"/>
      <w:ind w:firstLine="420"/>
      <w:textAlignment w:val="baseline"/>
    </w:pPr>
    <w:rPr>
      <w:sz w:val="24"/>
      <w:szCs w:val="22"/>
    </w:rPr>
  </w:style>
  <w:style w:type="character" w:customStyle="1" w:styleId="238">
    <w:name w:val="作者地址英文 Char Char"/>
    <w:link w:val="239"/>
    <w:qFormat/>
    <w:uiPriority w:val="0"/>
    <w:rPr>
      <w:rFonts w:eastAsia="方正书宋简体"/>
      <w:spacing w:val="2"/>
      <w:sz w:val="16"/>
    </w:rPr>
  </w:style>
  <w:style w:type="paragraph" w:customStyle="1" w:styleId="239">
    <w:name w:val="作者地址英文"/>
    <w:basedOn w:val="1"/>
    <w:link w:val="238"/>
    <w:qFormat/>
    <w:uiPriority w:val="0"/>
    <w:pPr>
      <w:snapToGrid w:val="0"/>
      <w:spacing w:line="300" w:lineRule="auto"/>
      <w:ind w:firstLine="420"/>
      <w:jc w:val="center"/>
    </w:pPr>
    <w:rPr>
      <w:rFonts w:eastAsia="方正书宋简体"/>
      <w:spacing w:val="2"/>
      <w:sz w:val="16"/>
      <w:szCs w:val="22"/>
    </w:rPr>
  </w:style>
  <w:style w:type="character" w:customStyle="1" w:styleId="240">
    <w:name w:val="标题英文 Char Char"/>
    <w:link w:val="241"/>
    <w:qFormat/>
    <w:uiPriority w:val="0"/>
    <w:rPr>
      <w:rFonts w:eastAsia="方正书宋简体"/>
      <w:b/>
      <w:color w:val="000000"/>
      <w:spacing w:val="2"/>
      <w:sz w:val="24"/>
    </w:rPr>
  </w:style>
  <w:style w:type="paragraph" w:customStyle="1" w:styleId="241">
    <w:name w:val="标题英文"/>
    <w:basedOn w:val="1"/>
    <w:link w:val="240"/>
    <w:qFormat/>
    <w:uiPriority w:val="0"/>
    <w:pPr>
      <w:snapToGrid w:val="0"/>
      <w:spacing w:before="480" w:after="160" w:line="320" w:lineRule="exact"/>
      <w:jc w:val="center"/>
      <w:outlineLvl w:val="6"/>
    </w:pPr>
    <w:rPr>
      <w:rFonts w:eastAsia="方正书宋简体"/>
      <w:b/>
      <w:color w:val="000000"/>
      <w:spacing w:val="2"/>
      <w:sz w:val="24"/>
      <w:szCs w:val="22"/>
    </w:rPr>
  </w:style>
  <w:style w:type="character" w:customStyle="1" w:styleId="242">
    <w:name w:val="gl1"/>
    <w:qFormat/>
    <w:uiPriority w:val="0"/>
    <w:rPr>
      <w:rFonts w:hint="default" w:eastAsia="宋体"/>
      <w:color w:val="767676"/>
      <w:kern w:val="2"/>
      <w:sz w:val="21"/>
      <w:lang w:val="en-US" w:eastAsia="zh-CN"/>
    </w:rPr>
  </w:style>
  <w:style w:type="character" w:customStyle="1" w:styleId="243">
    <w:name w:val="正文文本缩进 3 Char1"/>
    <w:basedOn w:val="69"/>
    <w:qFormat/>
    <w:uiPriority w:val="99"/>
    <w:rPr>
      <w:rFonts w:hint="default" w:ascii="Times New Roman"/>
      <w:kern w:val="2"/>
      <w:sz w:val="16"/>
    </w:rPr>
  </w:style>
  <w:style w:type="character" w:customStyle="1" w:styleId="244">
    <w:name w:val="正文首行缩进 2 字符"/>
    <w:link w:val="56"/>
    <w:qFormat/>
    <w:uiPriority w:val="0"/>
    <w:rPr>
      <w:rFonts w:ascii="Arial"/>
      <w:spacing w:val="6"/>
      <w:sz w:val="32"/>
    </w:rPr>
  </w:style>
  <w:style w:type="character" w:customStyle="1" w:styleId="245">
    <w:name w:val="Char Char9"/>
    <w:qFormat/>
    <w:uiPriority w:val="0"/>
    <w:rPr>
      <w:rFonts w:hint="eastAsia" w:ascii="黑体" w:hAnsi="Times New Roman" w:eastAsia="宋体"/>
      <w:b/>
      <w:sz w:val="24"/>
    </w:rPr>
  </w:style>
  <w:style w:type="character" w:customStyle="1" w:styleId="246">
    <w:name w:val="标题 字符2"/>
    <w:link w:val="52"/>
    <w:qFormat/>
    <w:uiPriority w:val="10"/>
    <w:rPr>
      <w:rFonts w:eastAsia="黑体"/>
      <w:spacing w:val="4"/>
      <w:kern w:val="44"/>
      <w:sz w:val="32"/>
    </w:rPr>
  </w:style>
  <w:style w:type="character" w:customStyle="1" w:styleId="247">
    <w:name w:val="h1 Char"/>
    <w:link w:val="248"/>
    <w:qFormat/>
    <w:uiPriority w:val="0"/>
    <w:rPr>
      <w:rFonts w:hint="eastAsia" w:ascii="Times New Roman" w:hAnsi="Times New Roman" w:eastAsia="宋体"/>
      <w:b/>
      <w:kern w:val="44"/>
      <w:sz w:val="44"/>
    </w:rPr>
  </w:style>
  <w:style w:type="paragraph" w:customStyle="1" w:styleId="248">
    <w:name w:val="1111"/>
    <w:basedOn w:val="1"/>
    <w:link w:val="247"/>
    <w:qFormat/>
    <w:uiPriority w:val="0"/>
    <w:pPr>
      <w:snapToGrid w:val="0"/>
      <w:spacing w:line="360" w:lineRule="auto"/>
      <w:ind w:firstLine="560" w:firstLineChars="200"/>
      <w:textAlignment w:val="center"/>
    </w:pPr>
    <w:rPr>
      <w:rFonts w:hint="eastAsia" w:ascii="Times New Roman" w:hAnsi="Times New Roman" w:eastAsia="宋体"/>
      <w:b/>
      <w:kern w:val="44"/>
      <w:sz w:val="44"/>
    </w:rPr>
  </w:style>
  <w:style w:type="character" w:customStyle="1" w:styleId="249">
    <w:name w:val="Char Char6"/>
    <w:qFormat/>
    <w:uiPriority w:val="0"/>
    <w:rPr>
      <w:rFonts w:hint="default"/>
      <w:sz w:val="18"/>
    </w:rPr>
  </w:style>
  <w:style w:type="character" w:customStyle="1" w:styleId="250">
    <w:name w:val="标题 3 Char2"/>
    <w:basedOn w:val="69"/>
    <w:link w:val="124"/>
    <w:qFormat/>
    <w:uiPriority w:val="0"/>
    <w:rPr>
      <w:rFonts w:ascii="Times New Roman" w:hAnsi="Times New Roman" w:eastAsia="宋体" w:cs="Times New Roman"/>
      <w:b/>
      <w:sz w:val="32"/>
      <w:szCs w:val="20"/>
    </w:rPr>
  </w:style>
  <w:style w:type="character" w:customStyle="1" w:styleId="251">
    <w:name w:val="Char Char19"/>
    <w:qFormat/>
    <w:uiPriority w:val="0"/>
    <w:rPr>
      <w:rFonts w:hint="eastAsia" w:ascii="宋体" w:eastAsia="宋体"/>
      <w:b/>
      <w:spacing w:val="2"/>
      <w:kern w:val="2"/>
      <w:sz w:val="21"/>
    </w:rPr>
  </w:style>
  <w:style w:type="character" w:customStyle="1" w:styleId="252">
    <w:name w:val="标题 2 Char1"/>
    <w:qFormat/>
    <w:uiPriority w:val="0"/>
    <w:rPr>
      <w:rFonts w:hint="eastAsia" w:ascii="Arial" w:hAnsi="Arial" w:eastAsia="黑体"/>
      <w:b/>
      <w:snapToGrid w:val="0"/>
      <w:sz w:val="32"/>
      <w:lang w:val="en-US" w:eastAsia="zh-CN"/>
    </w:rPr>
  </w:style>
  <w:style w:type="character" w:customStyle="1" w:styleId="253">
    <w:name w:val="摘要关键词 Char Char"/>
    <w:link w:val="254"/>
    <w:qFormat/>
    <w:uiPriority w:val="0"/>
    <w:rPr>
      <w:rFonts w:ascii="楷体_GB2312" w:eastAsia="楷体_GB2312"/>
      <w:spacing w:val="2"/>
    </w:rPr>
  </w:style>
  <w:style w:type="paragraph" w:customStyle="1" w:styleId="254">
    <w:name w:val="摘要关键词"/>
    <w:basedOn w:val="1"/>
    <w:link w:val="253"/>
    <w:qFormat/>
    <w:uiPriority w:val="0"/>
    <w:pPr>
      <w:snapToGrid w:val="0"/>
      <w:spacing w:after="320" w:line="320" w:lineRule="exact"/>
      <w:ind w:left="284" w:right="284"/>
    </w:pPr>
    <w:rPr>
      <w:rFonts w:hint="eastAsia" w:ascii="楷体_GB2312" w:eastAsia="楷体_GB2312"/>
      <w:spacing w:val="2"/>
      <w:szCs w:val="22"/>
    </w:rPr>
  </w:style>
  <w:style w:type="character" w:customStyle="1" w:styleId="255">
    <w:name w:val="脚注文本 Char2"/>
    <w:basedOn w:val="69"/>
    <w:qFormat/>
    <w:uiPriority w:val="99"/>
    <w:rPr>
      <w:rFonts w:hint="default" w:ascii="Times New Roman"/>
      <w:kern w:val="2"/>
      <w:sz w:val="18"/>
    </w:rPr>
  </w:style>
  <w:style w:type="character" w:customStyle="1" w:styleId="256">
    <w:name w:val="Char Char"/>
    <w:link w:val="134"/>
    <w:qFormat/>
    <w:uiPriority w:val="0"/>
    <w:rPr>
      <w:rFonts w:ascii="Times New Roman" w:hAnsi="Times New Roman" w:eastAsia="宋体" w:cs="Times New Roman"/>
      <w:szCs w:val="24"/>
    </w:rPr>
  </w:style>
  <w:style w:type="character" w:customStyle="1" w:styleId="257">
    <w:name w:val="标题 1 Char"/>
    <w:basedOn w:val="69"/>
    <w:qFormat/>
    <w:uiPriority w:val="0"/>
    <w:rPr>
      <w:rFonts w:hint="default" w:ascii="Times New Roman"/>
      <w:b/>
      <w:kern w:val="44"/>
      <w:sz w:val="44"/>
    </w:rPr>
  </w:style>
  <w:style w:type="character" w:customStyle="1" w:styleId="258">
    <w:name w:val="正文_24 Char"/>
    <w:link w:val="259"/>
    <w:qFormat/>
    <w:uiPriority w:val="0"/>
    <w:rPr>
      <w:rFonts w:ascii="Times New Roman" w:hAnsi="宋体" w:eastAsia="仿宋"/>
      <w:sz w:val="24"/>
    </w:rPr>
  </w:style>
  <w:style w:type="paragraph" w:customStyle="1" w:styleId="259">
    <w:name w:val="正文_24"/>
    <w:basedOn w:val="1"/>
    <w:link w:val="258"/>
    <w:qFormat/>
    <w:uiPriority w:val="0"/>
    <w:pPr>
      <w:ind w:firstLine="200" w:firstLineChars="200"/>
    </w:pPr>
    <w:rPr>
      <w:rFonts w:hint="eastAsia" w:hAnsi="宋体" w:eastAsia="仿宋"/>
      <w:sz w:val="24"/>
      <w:szCs w:val="22"/>
    </w:rPr>
  </w:style>
  <w:style w:type="character" w:customStyle="1" w:styleId="260">
    <w:name w:val="正文 Char"/>
    <w:qFormat/>
    <w:uiPriority w:val="0"/>
    <w:rPr>
      <w:rFonts w:hint="default" w:hAnsi="宋体" w:eastAsia="宋体"/>
      <w:kern w:val="2"/>
      <w:sz w:val="24"/>
      <w:lang w:val="zh-CN" w:eastAsia="zh-CN"/>
    </w:rPr>
  </w:style>
  <w:style w:type="character" w:customStyle="1" w:styleId="261">
    <w:name w:val="参考文献标题 Char Char"/>
    <w:link w:val="262"/>
    <w:qFormat/>
    <w:uiPriority w:val="0"/>
    <w:rPr>
      <w:rFonts w:ascii="黑体" w:hAnsi="黑体" w:eastAsia="黑体"/>
      <w:color w:val="000000"/>
      <w:spacing w:val="2"/>
    </w:rPr>
  </w:style>
  <w:style w:type="paragraph" w:customStyle="1" w:styleId="262">
    <w:name w:val="参考文献标题"/>
    <w:basedOn w:val="1"/>
    <w:link w:val="261"/>
    <w:qFormat/>
    <w:uiPriority w:val="0"/>
    <w:pPr>
      <w:snapToGrid w:val="0"/>
      <w:jc w:val="center"/>
      <w:outlineLvl w:val="4"/>
    </w:pPr>
    <w:rPr>
      <w:rFonts w:hint="eastAsia" w:ascii="黑体" w:hAnsi="黑体" w:eastAsia="黑体"/>
      <w:color w:val="000000"/>
      <w:spacing w:val="2"/>
      <w:szCs w:val="22"/>
    </w:rPr>
  </w:style>
  <w:style w:type="character" w:customStyle="1" w:styleId="263">
    <w:name w:val="HTML 预设格式 Char1"/>
    <w:basedOn w:val="69"/>
    <w:qFormat/>
    <w:uiPriority w:val="99"/>
    <w:rPr>
      <w:rFonts w:hint="default" w:ascii="Courier New"/>
      <w:kern w:val="2"/>
    </w:rPr>
  </w:style>
  <w:style w:type="character" w:customStyle="1" w:styleId="264">
    <w:name w:val="脚注文本 Char1"/>
    <w:qFormat/>
    <w:uiPriority w:val="99"/>
    <w:rPr>
      <w:rFonts w:hint="default" w:ascii="Times New Roman"/>
      <w:kern w:val="2"/>
      <w:sz w:val="18"/>
    </w:rPr>
  </w:style>
  <w:style w:type="character" w:customStyle="1" w:styleId="265">
    <w:name w:val="图片英文标注 Char"/>
    <w:link w:val="266"/>
    <w:qFormat/>
    <w:uiPriority w:val="0"/>
    <w:rPr>
      <w:rFonts w:ascii="Times New Roman" w:hAnsi="Times New Roman" w:eastAsia="黑体"/>
    </w:rPr>
  </w:style>
  <w:style w:type="paragraph" w:customStyle="1" w:styleId="266">
    <w:name w:val="图片英文标注"/>
    <w:basedOn w:val="1"/>
    <w:link w:val="265"/>
    <w:qFormat/>
    <w:uiPriority w:val="0"/>
    <w:pPr>
      <w:spacing w:afterLines="50"/>
      <w:jc w:val="center"/>
    </w:pPr>
    <w:rPr>
      <w:rFonts w:hint="eastAsia" w:eastAsia="黑体"/>
      <w:szCs w:val="22"/>
    </w:rPr>
  </w:style>
  <w:style w:type="character" w:customStyle="1" w:styleId="267">
    <w:name w:val="标题 2 Char"/>
    <w:basedOn w:val="69"/>
    <w:link w:val="268"/>
    <w:qFormat/>
    <w:uiPriority w:val="0"/>
    <w:rPr>
      <w:rFonts w:hint="eastAsia" w:ascii="Arial" w:hAnsi="Arial" w:eastAsia="黑体"/>
      <w:b/>
      <w:kern w:val="2"/>
      <w:sz w:val="32"/>
    </w:rPr>
  </w:style>
  <w:style w:type="paragraph" w:customStyle="1" w:styleId="268">
    <w:name w:val="节标题"/>
    <w:basedOn w:val="1"/>
    <w:link w:val="267"/>
    <w:qFormat/>
    <w:uiPriority w:val="0"/>
    <w:pPr>
      <w:spacing w:before="240" w:after="240" w:line="360" w:lineRule="auto"/>
    </w:pPr>
    <w:rPr>
      <w:rFonts w:hint="eastAsia" w:ascii="Arial" w:hAnsi="Arial" w:eastAsia="黑体"/>
      <w:b/>
      <w:sz w:val="32"/>
    </w:rPr>
  </w:style>
  <w:style w:type="character" w:customStyle="1" w:styleId="269">
    <w:name w:val="纯文本 Char1"/>
    <w:basedOn w:val="69"/>
    <w:qFormat/>
    <w:uiPriority w:val="99"/>
    <w:rPr>
      <w:rFonts w:hint="eastAsia" w:ascii="宋体" w:hAnsi="Courier New" w:eastAsia="宋体"/>
      <w:kern w:val="2"/>
      <w:sz w:val="21"/>
    </w:rPr>
  </w:style>
  <w:style w:type="character" w:customStyle="1" w:styleId="270">
    <w:name w:val="Char Char8"/>
    <w:qFormat/>
    <w:uiPriority w:val="0"/>
    <w:rPr>
      <w:rFonts w:hint="eastAsia" w:ascii="Cambria" w:hAnsi="Cambria" w:eastAsia="宋体"/>
      <w:b/>
      <w:sz w:val="24"/>
    </w:rPr>
  </w:style>
  <w:style w:type="character" w:customStyle="1" w:styleId="271">
    <w:name w:val="标题 2 Char2"/>
    <w:basedOn w:val="69"/>
    <w:link w:val="115"/>
    <w:qFormat/>
    <w:uiPriority w:val="0"/>
    <w:rPr>
      <w:rFonts w:ascii="Cambria" w:hAnsi="Cambria" w:eastAsia="宋体" w:cs="Times New Roman"/>
      <w:b/>
      <w:bCs/>
      <w:sz w:val="32"/>
      <w:szCs w:val="32"/>
    </w:rPr>
  </w:style>
  <w:style w:type="character" w:customStyle="1" w:styleId="272">
    <w:name w:val="search_content1"/>
    <w:qFormat/>
    <w:uiPriority w:val="0"/>
    <w:rPr>
      <w:rFonts w:hint="default"/>
    </w:rPr>
  </w:style>
  <w:style w:type="character" w:customStyle="1" w:styleId="273">
    <w:name w:val="Char Char4"/>
    <w:qFormat/>
    <w:uiPriority w:val="0"/>
    <w:rPr>
      <w:rFonts w:hint="eastAsia" w:ascii="宋体" w:hAnsi="Times New Roman" w:eastAsia="宋体"/>
      <w:kern w:val="2"/>
      <w:sz w:val="18"/>
    </w:rPr>
  </w:style>
  <w:style w:type="character" w:customStyle="1" w:styleId="274">
    <w:name w:val="标准正文 Char"/>
    <w:link w:val="275"/>
    <w:qFormat/>
    <w:uiPriority w:val="0"/>
    <w:rPr>
      <w:rFonts w:ascii="仿宋_GB2312" w:hAnsi="仿宋_GB2312" w:eastAsia="仿宋_GB2312"/>
      <w:sz w:val="28"/>
      <w:lang w:eastAsia="en-US"/>
    </w:rPr>
  </w:style>
  <w:style w:type="paragraph" w:customStyle="1" w:styleId="275">
    <w:name w:val="标准正文"/>
    <w:basedOn w:val="1"/>
    <w:link w:val="274"/>
    <w:qFormat/>
    <w:uiPriority w:val="0"/>
    <w:pPr>
      <w:widowControl/>
      <w:spacing w:line="312" w:lineRule="auto"/>
      <w:ind w:firstLine="560" w:firstLineChars="200"/>
      <w:jc w:val="left"/>
    </w:pPr>
    <w:rPr>
      <w:rFonts w:hint="eastAsia" w:ascii="仿宋_GB2312" w:hAnsi="仿宋_GB2312" w:eastAsia="仿宋_GB2312"/>
      <w:sz w:val="28"/>
      <w:szCs w:val="22"/>
      <w:lang w:eastAsia="en-US"/>
    </w:rPr>
  </w:style>
  <w:style w:type="character" w:customStyle="1" w:styleId="276">
    <w:name w:val="标题 1 Char1"/>
    <w:link w:val="53"/>
    <w:qFormat/>
    <w:uiPriority w:val="9"/>
    <w:rPr>
      <w:rFonts w:ascii="Times New Roman" w:hAnsi="Times New Roman" w:eastAsia="Arial Unicode MS"/>
      <w:b/>
      <w:kern w:val="44"/>
      <w:sz w:val="44"/>
    </w:rPr>
  </w:style>
  <w:style w:type="character" w:customStyle="1" w:styleId="277">
    <w:name w:val="2级标题 Char"/>
    <w:link w:val="278"/>
    <w:qFormat/>
    <w:uiPriority w:val="0"/>
    <w:rPr>
      <w:rFonts w:ascii="黑体" w:hAnsi="Times New Roman" w:eastAsia="黑体"/>
      <w:sz w:val="30"/>
    </w:rPr>
  </w:style>
  <w:style w:type="paragraph" w:customStyle="1" w:styleId="278">
    <w:name w:val="2级标题"/>
    <w:basedOn w:val="1"/>
    <w:link w:val="277"/>
    <w:qFormat/>
    <w:uiPriority w:val="0"/>
    <w:pPr>
      <w:spacing w:beforeLines="50" w:afterLines="50" w:line="300" w:lineRule="auto"/>
      <w:outlineLvl w:val="1"/>
    </w:pPr>
    <w:rPr>
      <w:rFonts w:hint="eastAsia" w:ascii="黑体" w:eastAsia="黑体"/>
      <w:sz w:val="30"/>
      <w:szCs w:val="22"/>
    </w:rPr>
  </w:style>
  <w:style w:type="character" w:customStyle="1" w:styleId="279">
    <w:name w:val="3级标题 Char"/>
    <w:link w:val="280"/>
    <w:qFormat/>
    <w:uiPriority w:val="0"/>
    <w:rPr>
      <w:rFonts w:ascii="黑体" w:hAnsi="Times New Roman" w:eastAsia="黑体"/>
      <w:sz w:val="28"/>
    </w:rPr>
  </w:style>
  <w:style w:type="paragraph" w:customStyle="1" w:styleId="280">
    <w:name w:val="3级标题"/>
    <w:basedOn w:val="1"/>
    <w:link w:val="279"/>
    <w:qFormat/>
    <w:uiPriority w:val="0"/>
    <w:pPr>
      <w:spacing w:beforeLines="50" w:afterLines="50" w:line="300" w:lineRule="auto"/>
      <w:outlineLvl w:val="2"/>
    </w:pPr>
    <w:rPr>
      <w:rFonts w:hint="eastAsia" w:ascii="黑体" w:eastAsia="黑体"/>
      <w:sz w:val="28"/>
      <w:szCs w:val="22"/>
    </w:rPr>
  </w:style>
  <w:style w:type="character" w:customStyle="1" w:styleId="281">
    <w:name w:val="Char Char25"/>
    <w:qFormat/>
    <w:uiPriority w:val="0"/>
    <w:rPr>
      <w:rFonts w:hint="eastAsia" w:ascii="黑体" w:hAnsi="黑体" w:eastAsia="黑体"/>
      <w:b/>
      <w:kern w:val="44"/>
      <w:sz w:val="44"/>
    </w:rPr>
  </w:style>
  <w:style w:type="character" w:customStyle="1" w:styleId="282">
    <w:name w:val="插图 Char"/>
    <w:link w:val="283"/>
    <w:qFormat/>
    <w:uiPriority w:val="0"/>
    <w:rPr>
      <w:rFonts w:eastAsia="仿宋"/>
      <w:sz w:val="22"/>
    </w:rPr>
  </w:style>
  <w:style w:type="paragraph" w:customStyle="1" w:styleId="283">
    <w:name w:val="插图"/>
    <w:basedOn w:val="1"/>
    <w:link w:val="282"/>
    <w:qFormat/>
    <w:uiPriority w:val="0"/>
    <w:pPr>
      <w:spacing w:before="120" w:after="60" w:line="420" w:lineRule="atLeast"/>
      <w:jc w:val="center"/>
      <w:textAlignment w:val="baseline"/>
    </w:pPr>
    <w:rPr>
      <w:rFonts w:eastAsia="仿宋"/>
      <w:sz w:val="22"/>
      <w:szCs w:val="22"/>
    </w:rPr>
  </w:style>
  <w:style w:type="character" w:customStyle="1" w:styleId="284">
    <w:name w:val="Char Char24"/>
    <w:qFormat/>
    <w:uiPriority w:val="0"/>
    <w:rPr>
      <w:rFonts w:hint="eastAsia" w:ascii="Arial" w:hAnsi="Arial" w:eastAsia="黑体"/>
      <w:b/>
      <w:kern w:val="2"/>
      <w:sz w:val="32"/>
    </w:rPr>
  </w:style>
  <w:style w:type="character" w:customStyle="1" w:styleId="285">
    <w:name w:val="作者-中文 Char Char"/>
    <w:link w:val="286"/>
    <w:qFormat/>
    <w:uiPriority w:val="0"/>
    <w:rPr>
      <w:rFonts w:ascii="方正仿宋简体" w:hAnsi="Arial" w:eastAsia="方正仿宋简体"/>
      <w:b/>
      <w:spacing w:val="2"/>
      <w:w w:val="88"/>
      <w:sz w:val="24"/>
      <w:szCs w:val="22"/>
      <w:lang w:val="zh-CN"/>
    </w:rPr>
  </w:style>
  <w:style w:type="paragraph" w:customStyle="1" w:styleId="286">
    <w:name w:val="作者-中文"/>
    <w:basedOn w:val="115"/>
    <w:link w:val="285"/>
    <w:qFormat/>
    <w:uiPriority w:val="0"/>
    <w:pPr>
      <w:keepLines/>
      <w:widowControl w:val="0"/>
      <w:numPr>
        <w:ilvl w:val="0"/>
        <w:numId w:val="5"/>
      </w:numPr>
      <w:snapToGrid w:val="0"/>
      <w:spacing w:before="40" w:line="240" w:lineRule="auto"/>
      <w:ind w:firstLine="0" w:firstLineChars="0"/>
    </w:pPr>
    <w:rPr>
      <w:rFonts w:ascii="方正仿宋简体" w:hAnsi="Arial" w:eastAsia="方正仿宋简体"/>
      <w:bCs w:val="0"/>
      <w:spacing w:val="2"/>
      <w:w w:val="88"/>
      <w:sz w:val="24"/>
      <w:szCs w:val="22"/>
      <w:lang w:val="zh-CN"/>
    </w:rPr>
  </w:style>
  <w:style w:type="character" w:customStyle="1" w:styleId="287">
    <w:name w:val="Char Char20"/>
    <w:qFormat/>
    <w:uiPriority w:val="0"/>
    <w:rPr>
      <w:rFonts w:hint="eastAsia" w:ascii="宋体" w:hAnsi="宋体" w:eastAsia="方正黑体简体"/>
      <w:spacing w:val="2"/>
      <w:kern w:val="2"/>
      <w:sz w:val="21"/>
    </w:rPr>
  </w:style>
  <w:style w:type="character" w:customStyle="1" w:styleId="288">
    <w:name w:val="图表标题 Char"/>
    <w:link w:val="289"/>
    <w:qFormat/>
    <w:uiPriority w:val="0"/>
    <w:rPr>
      <w:rFonts w:ascii="黑体" w:hAnsi="黑体" w:eastAsia="黑体"/>
      <w:b/>
      <w:sz w:val="24"/>
    </w:rPr>
  </w:style>
  <w:style w:type="paragraph" w:customStyle="1" w:styleId="289">
    <w:name w:val="图表标题"/>
    <w:basedOn w:val="1"/>
    <w:link w:val="288"/>
    <w:qFormat/>
    <w:uiPriority w:val="0"/>
    <w:pPr>
      <w:spacing w:line="360" w:lineRule="auto"/>
      <w:ind w:firstLine="463" w:firstLineChars="192"/>
      <w:jc w:val="center"/>
    </w:pPr>
    <w:rPr>
      <w:rFonts w:hint="eastAsia" w:ascii="黑体" w:hAnsi="黑体" w:eastAsia="黑体"/>
      <w:b/>
      <w:sz w:val="24"/>
      <w:szCs w:val="22"/>
    </w:rPr>
  </w:style>
  <w:style w:type="character" w:customStyle="1" w:styleId="290">
    <w:name w:val="Char Char1"/>
    <w:qFormat/>
    <w:uiPriority w:val="0"/>
    <w:rPr>
      <w:rFonts w:hint="default" w:ascii="Times New Roman"/>
      <w:kern w:val="2"/>
      <w:sz w:val="24"/>
    </w:rPr>
  </w:style>
  <w:style w:type="character" w:customStyle="1" w:styleId="291">
    <w:name w:val="批注框文本 Char"/>
    <w:basedOn w:val="69"/>
    <w:link w:val="194"/>
    <w:qFormat/>
    <w:uiPriority w:val="99"/>
    <w:rPr>
      <w:rFonts w:ascii="Times New Roman" w:hAnsi="Times New Roman" w:eastAsia="宋体" w:cs="Times New Roman"/>
      <w:kern w:val="0"/>
      <w:sz w:val="18"/>
      <w:szCs w:val="18"/>
    </w:rPr>
  </w:style>
  <w:style w:type="character" w:customStyle="1" w:styleId="292">
    <w:name w:val="Char Char22"/>
    <w:qFormat/>
    <w:uiPriority w:val="0"/>
    <w:rPr>
      <w:rFonts w:hint="eastAsia" w:ascii="Calibri Light" w:hAnsi="Calibri Light" w:eastAsia="宋体"/>
      <w:b/>
      <w:kern w:val="2"/>
      <w:sz w:val="28"/>
    </w:rPr>
  </w:style>
  <w:style w:type="character" w:customStyle="1" w:styleId="293">
    <w:name w:val="MTDisplayEquation Char"/>
    <w:link w:val="121"/>
    <w:qFormat/>
    <w:uiPriority w:val="0"/>
    <w:rPr>
      <w:rFonts w:ascii="Times New Roman" w:hAnsi="Times New Roman" w:eastAsia="宋体" w:cs="Times New Roman"/>
      <w:sz w:val="24"/>
      <w:szCs w:val="20"/>
    </w:rPr>
  </w:style>
  <w:style w:type="character" w:customStyle="1" w:styleId="294">
    <w:name w:val="djen2"/>
    <w:basedOn w:val="69"/>
    <w:qFormat/>
    <w:uiPriority w:val="0"/>
    <w:rPr>
      <w:rFonts w:hint="default" w:ascii="Times New Roman"/>
    </w:rPr>
  </w:style>
  <w:style w:type="character" w:customStyle="1" w:styleId="295">
    <w:name w:val="Char Char12"/>
    <w:qFormat/>
    <w:uiPriority w:val="0"/>
    <w:rPr>
      <w:rFonts w:hint="eastAsia" w:ascii="Times New Roman" w:hAnsi="Times New Roman" w:eastAsia="宋体"/>
      <w:b/>
      <w:kern w:val="44"/>
      <w:sz w:val="44"/>
    </w:rPr>
  </w:style>
  <w:style w:type="character" w:customStyle="1" w:styleId="296">
    <w:name w:val="作者简介 Char Char"/>
    <w:link w:val="297"/>
    <w:qFormat/>
    <w:uiPriority w:val="0"/>
    <w:rPr>
      <w:rFonts w:eastAsia="楷体_GB2312"/>
      <w:spacing w:val="2"/>
      <w:sz w:val="15"/>
    </w:rPr>
  </w:style>
  <w:style w:type="paragraph" w:customStyle="1" w:styleId="297">
    <w:name w:val="作者简介"/>
    <w:basedOn w:val="1"/>
    <w:link w:val="296"/>
    <w:qFormat/>
    <w:uiPriority w:val="0"/>
    <w:pPr>
      <w:snapToGrid w:val="0"/>
      <w:spacing w:line="240" w:lineRule="exact"/>
      <w:ind w:firstLine="312"/>
    </w:pPr>
    <w:rPr>
      <w:rFonts w:eastAsia="楷体_GB2312"/>
      <w:spacing w:val="2"/>
      <w:sz w:val="15"/>
      <w:szCs w:val="22"/>
    </w:rPr>
  </w:style>
  <w:style w:type="character" w:customStyle="1" w:styleId="298">
    <w:name w:val="rw_word"/>
    <w:basedOn w:val="69"/>
    <w:qFormat/>
    <w:uiPriority w:val="0"/>
    <w:rPr>
      <w:rFonts w:hint="default" w:ascii="Times New Roman"/>
    </w:rPr>
  </w:style>
  <w:style w:type="character" w:customStyle="1" w:styleId="299">
    <w:name w:val="图注 Char Char"/>
    <w:link w:val="300"/>
    <w:qFormat/>
    <w:uiPriority w:val="0"/>
    <w:rPr>
      <w:rFonts w:eastAsia="黑体"/>
      <w:spacing w:val="2"/>
      <w:sz w:val="18"/>
    </w:rPr>
  </w:style>
  <w:style w:type="paragraph" w:customStyle="1" w:styleId="300">
    <w:name w:val="图注"/>
    <w:basedOn w:val="1"/>
    <w:link w:val="299"/>
    <w:qFormat/>
    <w:uiPriority w:val="0"/>
    <w:pPr>
      <w:snapToGrid w:val="0"/>
      <w:spacing w:line="245" w:lineRule="auto"/>
      <w:jc w:val="center"/>
    </w:pPr>
    <w:rPr>
      <w:rFonts w:eastAsia="黑体"/>
      <w:spacing w:val="2"/>
      <w:sz w:val="18"/>
      <w:szCs w:val="22"/>
    </w:rPr>
  </w:style>
  <w:style w:type="character" w:customStyle="1" w:styleId="301">
    <w:name w:val="正文文本 2 Char1"/>
    <w:basedOn w:val="69"/>
    <w:qFormat/>
    <w:uiPriority w:val="99"/>
    <w:rPr>
      <w:rFonts w:hint="default" w:ascii="Times New Roman"/>
      <w:kern w:val="2"/>
      <w:sz w:val="21"/>
    </w:rPr>
  </w:style>
  <w:style w:type="character" w:customStyle="1" w:styleId="302">
    <w:name w:val="科东_正文 Char"/>
    <w:link w:val="125"/>
    <w:qFormat/>
    <w:uiPriority w:val="0"/>
    <w:rPr>
      <w:rFonts w:ascii="Times New Roman" w:hAnsi="Times New Roman" w:eastAsia="宋体" w:cs="Times New Roman"/>
      <w:sz w:val="24"/>
      <w:szCs w:val="20"/>
    </w:rPr>
  </w:style>
  <w:style w:type="character" w:customStyle="1" w:styleId="303">
    <w:name w:val="样式 标题 4 + 紧缩量  0.2 磅 Char"/>
    <w:qFormat/>
    <w:uiPriority w:val="0"/>
    <w:rPr>
      <w:rFonts w:hint="default" w:eastAsia="黑体"/>
      <w:spacing w:val="-4"/>
      <w:kern w:val="2"/>
      <w:sz w:val="24"/>
      <w:lang w:val="en-US" w:eastAsia="zh-CN"/>
    </w:rPr>
  </w:style>
  <w:style w:type="character" w:customStyle="1" w:styleId="304">
    <w:name w:val="Char Char7"/>
    <w:qFormat/>
    <w:uiPriority w:val="0"/>
    <w:rPr>
      <w:rFonts w:hint="default"/>
      <w:sz w:val="18"/>
    </w:rPr>
  </w:style>
  <w:style w:type="character" w:customStyle="1" w:styleId="305">
    <w:name w:val="批注主题 Char"/>
    <w:basedOn w:val="101"/>
    <w:link w:val="306"/>
    <w:qFormat/>
    <w:uiPriority w:val="99"/>
    <w:rPr>
      <w:rFonts w:ascii="Times New Roman" w:hAnsi="Times New Roman" w:eastAsia="宋体" w:cs="Times New Roman"/>
      <w:b/>
      <w:szCs w:val="24"/>
    </w:rPr>
  </w:style>
  <w:style w:type="paragraph" w:customStyle="1" w:styleId="306">
    <w:name w:val="批注主题1"/>
    <w:basedOn w:val="18"/>
    <w:next w:val="18"/>
    <w:link w:val="305"/>
    <w:qFormat/>
    <w:uiPriority w:val="99"/>
    <w:rPr>
      <w:b/>
      <w:szCs w:val="22"/>
    </w:rPr>
  </w:style>
  <w:style w:type="character" w:customStyle="1" w:styleId="307">
    <w:name w:val="正文文本 Char1"/>
    <w:qFormat/>
    <w:uiPriority w:val="99"/>
    <w:rPr>
      <w:rFonts w:hint="default"/>
      <w:sz w:val="24"/>
    </w:rPr>
  </w:style>
  <w:style w:type="character" w:customStyle="1" w:styleId="308">
    <w:name w:val="正文首行缩进 字符"/>
    <w:basedOn w:val="146"/>
    <w:link w:val="55"/>
    <w:qFormat/>
    <w:uiPriority w:val="99"/>
    <w:rPr>
      <w:rFonts w:ascii="Times New Roman" w:hAnsi="Times New Roman" w:eastAsia="宋体" w:cs="Times New Roman"/>
      <w:b w:val="0"/>
      <w:bCs w:val="0"/>
      <w:sz w:val="24"/>
      <w:szCs w:val="24"/>
    </w:rPr>
  </w:style>
  <w:style w:type="character" w:customStyle="1" w:styleId="309">
    <w:name w:val="Char Char5"/>
    <w:qFormat/>
    <w:uiPriority w:val="0"/>
    <w:rPr>
      <w:rFonts w:hint="eastAsia" w:ascii="Times New Roman" w:hAnsi="Times New Roman" w:eastAsia="宋体"/>
      <w:sz w:val="18"/>
    </w:rPr>
  </w:style>
  <w:style w:type="character" w:customStyle="1" w:styleId="310">
    <w:name w:val="图片中文标注 Char"/>
    <w:link w:val="311"/>
    <w:qFormat/>
    <w:uiPriority w:val="0"/>
    <w:rPr>
      <w:rFonts w:ascii="Times New Roman" w:hAnsi="Times New Roman" w:eastAsia="黑体"/>
    </w:rPr>
  </w:style>
  <w:style w:type="paragraph" w:customStyle="1" w:styleId="311">
    <w:name w:val="图片中文标注"/>
    <w:basedOn w:val="1"/>
    <w:link w:val="310"/>
    <w:qFormat/>
    <w:uiPriority w:val="0"/>
    <w:pPr>
      <w:spacing w:beforeLines="50"/>
      <w:jc w:val="center"/>
    </w:pPr>
    <w:rPr>
      <w:rFonts w:hint="eastAsia" w:eastAsia="黑体"/>
      <w:szCs w:val="22"/>
    </w:rPr>
  </w:style>
  <w:style w:type="character" w:customStyle="1" w:styleId="312">
    <w:name w:val="标题 Char1"/>
    <w:basedOn w:val="69"/>
    <w:qFormat/>
    <w:uiPriority w:val="10"/>
    <w:rPr>
      <w:rFonts w:hint="eastAsia" w:ascii="宋体" w:eastAsia="宋体"/>
      <w:b/>
      <w:kern w:val="2"/>
      <w:sz w:val="32"/>
    </w:rPr>
  </w:style>
  <w:style w:type="character" w:customStyle="1" w:styleId="313">
    <w:name w:val="题注 字符"/>
    <w:link w:val="15"/>
    <w:qFormat/>
    <w:uiPriority w:val="0"/>
    <w:rPr>
      <w:rFonts w:ascii="Times New Roman" w:hAnsi="Times New Roman" w:eastAsia="黑体" w:cs="Times New Roman"/>
      <w:szCs w:val="20"/>
    </w:rPr>
  </w:style>
  <w:style w:type="character" w:customStyle="1" w:styleId="314">
    <w:name w:val="正文文本缩进 2 Char1"/>
    <w:basedOn w:val="69"/>
    <w:qFormat/>
    <w:uiPriority w:val="99"/>
    <w:rPr>
      <w:rFonts w:hint="default" w:ascii="Times New Roman"/>
      <w:kern w:val="2"/>
      <w:sz w:val="21"/>
    </w:rPr>
  </w:style>
  <w:style w:type="character" w:customStyle="1" w:styleId="315">
    <w:name w:val="HTML 预设格式 Char"/>
    <w:link w:val="316"/>
    <w:qFormat/>
    <w:uiPriority w:val="0"/>
    <w:rPr>
      <w:rFonts w:ascii="宋体" w:eastAsia="宋体"/>
      <w:sz w:val="24"/>
    </w:rPr>
  </w:style>
  <w:style w:type="paragraph" w:customStyle="1" w:styleId="316">
    <w:name w:val="HTML 预设格式1"/>
    <w:basedOn w:val="1"/>
    <w:link w:val="315"/>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sz w:val="24"/>
      <w:szCs w:val="22"/>
    </w:rPr>
  </w:style>
  <w:style w:type="character" w:customStyle="1" w:styleId="317">
    <w:name w:val="Char Char3"/>
    <w:qFormat/>
    <w:uiPriority w:val="0"/>
    <w:rPr>
      <w:rFonts w:hint="eastAsia" w:ascii="仿宋_GB2312" w:hAnsi="Times New Roman" w:eastAsia="仿宋_GB2312"/>
      <w:sz w:val="32"/>
    </w:rPr>
  </w:style>
  <w:style w:type="character" w:customStyle="1" w:styleId="318">
    <w:name w:val="标题 4 Char"/>
    <w:basedOn w:val="69"/>
    <w:qFormat/>
    <w:uiPriority w:val="9"/>
    <w:rPr>
      <w:rFonts w:hint="default" w:ascii="Cambria"/>
      <w:b/>
      <w:kern w:val="2"/>
      <w:sz w:val="28"/>
    </w:rPr>
  </w:style>
  <w:style w:type="character" w:customStyle="1" w:styleId="319">
    <w:name w:val="标题 4 Char2"/>
    <w:basedOn w:val="69"/>
    <w:link w:val="117"/>
    <w:qFormat/>
    <w:uiPriority w:val="0"/>
    <w:rPr>
      <w:rFonts w:ascii="Cambria" w:hAnsi="Cambria" w:eastAsia="宋体" w:cs="Times New Roman"/>
      <w:b/>
      <w:sz w:val="28"/>
      <w:szCs w:val="20"/>
    </w:rPr>
  </w:style>
  <w:style w:type="character" w:customStyle="1" w:styleId="320">
    <w:name w:val="Char Char11"/>
    <w:qFormat/>
    <w:uiPriority w:val="0"/>
    <w:rPr>
      <w:rFonts w:hint="eastAsia" w:ascii="Arial" w:hAnsi="Arial" w:eastAsia="黑体"/>
      <w:b/>
      <w:sz w:val="32"/>
    </w:rPr>
  </w:style>
  <w:style w:type="paragraph" w:customStyle="1" w:styleId="321">
    <w:name w:val="Char1 Char Char Char"/>
    <w:basedOn w:val="1"/>
    <w:qFormat/>
    <w:uiPriority w:val="0"/>
    <w:rPr>
      <w:rFonts w:hint="eastAsia" w:hAnsi="宋体"/>
      <w:sz w:val="24"/>
      <w:szCs w:val="20"/>
      <w:lang w:val="zh-CN"/>
    </w:rPr>
  </w:style>
  <w:style w:type="character" w:customStyle="1" w:styleId="322">
    <w:name w:val="标题 字符1"/>
    <w:basedOn w:val="69"/>
    <w:qFormat/>
    <w:uiPriority w:val="99"/>
    <w:rPr>
      <w:rFonts w:asciiTheme="majorHAnsi" w:hAnsiTheme="majorHAnsi" w:eastAsiaTheme="majorEastAsia" w:cstheme="majorBidi"/>
      <w:b/>
      <w:bCs/>
      <w:sz w:val="32"/>
      <w:szCs w:val="32"/>
    </w:rPr>
  </w:style>
  <w:style w:type="paragraph" w:customStyle="1" w:styleId="323">
    <w:name w:val="ordinary-output target-output"/>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24">
    <w:name w:val="Char Char Char1"/>
    <w:basedOn w:val="1"/>
    <w:qFormat/>
    <w:uiPriority w:val="0"/>
    <w:pPr>
      <w:spacing w:line="360" w:lineRule="auto"/>
      <w:ind w:firstLine="200" w:firstLineChars="200"/>
    </w:pPr>
    <w:rPr>
      <w:rFonts w:hint="eastAsia" w:ascii="Tahoma" w:hAnsi="Tahoma"/>
      <w:b/>
      <w:sz w:val="30"/>
      <w:szCs w:val="20"/>
      <w:lang w:val="zh-CN"/>
    </w:rPr>
  </w:style>
  <w:style w:type="paragraph" w:customStyle="1" w:styleId="325">
    <w:name w:val="Lev1-2"/>
    <w:basedOn w:val="1"/>
    <w:qFormat/>
    <w:uiPriority w:val="0"/>
    <w:pPr>
      <w:widowControl/>
      <w:tabs>
        <w:tab w:val="left" w:pos="360"/>
      </w:tabs>
      <w:spacing w:after="240"/>
      <w:ind w:left="1800" w:hanging="360"/>
      <w:jc w:val="left"/>
    </w:pPr>
    <w:rPr>
      <w:rFonts w:ascii="Book Antiqua" w:hAnsi="宋体"/>
      <w:sz w:val="22"/>
      <w:szCs w:val="20"/>
      <w:lang w:val="zh-CN" w:eastAsia="en-US"/>
    </w:rPr>
  </w:style>
  <w:style w:type="paragraph" w:customStyle="1" w:styleId="326">
    <w:name w:val="科东正文"/>
    <w:basedOn w:val="1"/>
    <w:qFormat/>
    <w:uiPriority w:val="0"/>
    <w:pPr>
      <w:numPr>
        <w:ilvl w:val="0"/>
        <w:numId w:val="6"/>
      </w:numPr>
      <w:snapToGrid w:val="0"/>
      <w:spacing w:line="360" w:lineRule="auto"/>
    </w:pPr>
    <w:rPr>
      <w:rFonts w:hint="eastAsia" w:ascii="Arial" w:hAnsi="Arial"/>
      <w:sz w:val="24"/>
      <w:szCs w:val="20"/>
      <w:lang w:val="zh-CN"/>
    </w:rPr>
  </w:style>
  <w:style w:type="paragraph" w:customStyle="1" w:styleId="327">
    <w:name w:val="标题4new"/>
    <w:basedOn w:val="117"/>
    <w:qFormat/>
    <w:uiPriority w:val="0"/>
    <w:pPr>
      <w:widowControl/>
      <w:numPr>
        <w:ilvl w:val="3"/>
        <w:numId w:val="7"/>
      </w:numPr>
      <w:tabs>
        <w:tab w:val="clear" w:pos="864"/>
      </w:tabs>
      <w:spacing w:before="240" w:after="60" w:line="312" w:lineRule="auto"/>
      <w:ind w:firstLine="0" w:firstLineChars="0"/>
      <w:jc w:val="left"/>
    </w:pPr>
    <w:rPr>
      <w:rFonts w:ascii="仿宋_GB2312" w:hAnsi="仿宋_GB2312" w:eastAsia="仿宋_GB2312"/>
      <w:lang w:val="zh-CN" w:eastAsia="en-US"/>
    </w:rPr>
  </w:style>
  <w:style w:type="character" w:customStyle="1" w:styleId="328">
    <w:name w:val="正文首行缩进 2 字符1"/>
    <w:basedOn w:val="94"/>
    <w:semiHidden/>
    <w:qFormat/>
    <w:uiPriority w:val="99"/>
    <w:rPr>
      <w:rFonts w:ascii="Times New Roman" w:hAnsi="Times New Roman" w:eastAsia="宋体" w:cs="Times New Roman"/>
      <w:sz w:val="32"/>
      <w:szCs w:val="24"/>
    </w:rPr>
  </w:style>
  <w:style w:type="paragraph" w:customStyle="1" w:styleId="329">
    <w:name w:val="样式5"/>
    <w:basedOn w:val="1"/>
    <w:link w:val="574"/>
    <w:qFormat/>
    <w:uiPriority w:val="0"/>
    <w:pPr>
      <w:widowControl/>
      <w:spacing w:line="360" w:lineRule="auto"/>
      <w:ind w:firstLine="480" w:firstLineChars="200"/>
      <w:jc w:val="left"/>
    </w:pPr>
    <w:rPr>
      <w:rFonts w:hint="eastAsia" w:ascii="仿宋_GB2312" w:hAnsi="宋体" w:eastAsia="仿宋_GB2312"/>
      <w:sz w:val="24"/>
      <w:szCs w:val="20"/>
      <w:lang w:val="zh-CN"/>
    </w:rPr>
  </w:style>
  <w:style w:type="paragraph" w:customStyle="1" w:styleId="330">
    <w:name w:val="bullet list"/>
    <w:basedOn w:val="35"/>
    <w:qFormat/>
    <w:uiPriority w:val="99"/>
    <w:pPr>
      <w:widowControl/>
      <w:numPr>
        <w:ilvl w:val="0"/>
        <w:numId w:val="8"/>
      </w:numPr>
      <w:tabs>
        <w:tab w:val="clear" w:pos="4153"/>
        <w:tab w:val="clear" w:pos="8306"/>
      </w:tabs>
      <w:snapToGrid/>
      <w:spacing w:after="120" w:line="228" w:lineRule="auto"/>
      <w:jc w:val="both"/>
    </w:pPr>
    <w:rPr>
      <w:rFonts w:hint="eastAsia" w:hAnsi="宋体"/>
      <w:spacing w:val="-1"/>
      <w:sz w:val="20"/>
      <w:szCs w:val="20"/>
      <w:lang w:val="zh-CN" w:eastAsia="en-US"/>
    </w:rPr>
  </w:style>
  <w:style w:type="paragraph" w:customStyle="1" w:styleId="331">
    <w:name w:val="表格英文标注"/>
    <w:basedOn w:val="1"/>
    <w:qFormat/>
    <w:uiPriority w:val="0"/>
    <w:pPr>
      <w:spacing w:afterLines="50"/>
      <w:jc w:val="center"/>
    </w:pPr>
    <w:rPr>
      <w:rFonts w:hint="eastAsia" w:hAnsi="宋体" w:eastAsia="黑体"/>
      <w:sz w:val="24"/>
      <w:szCs w:val="20"/>
      <w:lang w:val="zh-CN"/>
    </w:rPr>
  </w:style>
  <w:style w:type="character" w:customStyle="1" w:styleId="332">
    <w:name w:val="正文首行缩进 字符1"/>
    <w:basedOn w:val="146"/>
    <w:semiHidden/>
    <w:qFormat/>
    <w:uiPriority w:val="99"/>
    <w:rPr>
      <w:rFonts w:ascii="Times New Roman" w:hAnsi="Times New Roman" w:eastAsia="宋体" w:cs="Times New Roman"/>
      <w:b w:val="0"/>
      <w:bCs w:val="0"/>
      <w:sz w:val="32"/>
      <w:szCs w:val="24"/>
    </w:rPr>
  </w:style>
  <w:style w:type="paragraph" w:customStyle="1" w:styleId="333">
    <w:name w:val="Style Heading 2 + 12 pt Before:  6 pt"/>
    <w:basedOn w:val="115"/>
    <w:qFormat/>
    <w:uiPriority w:val="0"/>
    <w:pPr>
      <w:keepLines/>
      <w:numPr>
        <w:ilvl w:val="0"/>
        <w:numId w:val="9"/>
      </w:numPr>
      <w:tabs>
        <w:tab w:val="left" w:pos="576"/>
        <w:tab w:val="clear" w:pos="785"/>
      </w:tabs>
      <w:spacing w:before="360" w:after="240" w:line="240" w:lineRule="auto"/>
      <w:ind w:left="576" w:hanging="576" w:firstLineChars="0"/>
    </w:pPr>
    <w:rPr>
      <w:rFonts w:hint="eastAsia" w:ascii="Book Antiqua" w:hAnsi="Book Antiqua"/>
      <w:bCs w:val="0"/>
      <w:sz w:val="24"/>
      <w:szCs w:val="20"/>
      <w:lang w:val="zh-CN"/>
    </w:rPr>
  </w:style>
  <w:style w:type="paragraph" w:customStyle="1" w:styleId="334">
    <w:name w:val="论文正文"/>
    <w:basedOn w:val="1"/>
    <w:link w:val="799"/>
    <w:qFormat/>
    <w:uiPriority w:val="0"/>
    <w:pPr>
      <w:widowControl/>
      <w:ind w:firstLine="567"/>
      <w:jc w:val="left"/>
    </w:pPr>
    <w:rPr>
      <w:rFonts w:hint="eastAsia" w:hAnsi="宋体"/>
      <w:sz w:val="28"/>
      <w:szCs w:val="20"/>
      <w:lang w:val="zh-CN"/>
    </w:rPr>
  </w:style>
  <w:style w:type="paragraph" w:customStyle="1" w:styleId="335">
    <w:name w:val="Char Char Char Char Char Char Char Char Char1 Char Char Char"/>
    <w:basedOn w:val="1"/>
    <w:qFormat/>
    <w:uiPriority w:val="0"/>
    <w:rPr>
      <w:rFonts w:hint="eastAsia" w:hAnsi="宋体" w:eastAsia="仿宋_GB2312"/>
      <w:sz w:val="32"/>
      <w:szCs w:val="20"/>
      <w:lang w:val="zh-CN"/>
    </w:rPr>
  </w:style>
  <w:style w:type="paragraph" w:customStyle="1" w:styleId="336">
    <w:name w:val="KD_BodyText"/>
    <w:basedOn w:val="1"/>
    <w:link w:val="763"/>
    <w:qFormat/>
    <w:uiPriority w:val="99"/>
    <w:pPr>
      <w:spacing w:line="360" w:lineRule="auto"/>
      <w:ind w:firstLine="200" w:firstLineChars="200"/>
    </w:pPr>
    <w:rPr>
      <w:rFonts w:hint="eastAsia" w:ascii="Calibri" w:hAnsi="Calibri"/>
      <w:sz w:val="24"/>
      <w:szCs w:val="20"/>
      <w:lang w:val="zh-CN"/>
    </w:rPr>
  </w:style>
  <w:style w:type="paragraph" w:customStyle="1" w:styleId="337">
    <w:name w:val="正文2"/>
    <w:basedOn w:val="1"/>
    <w:link w:val="711"/>
    <w:qFormat/>
    <w:uiPriority w:val="0"/>
    <w:pPr>
      <w:spacing w:before="120" w:after="180" w:line="360" w:lineRule="atLeast"/>
      <w:ind w:firstLine="482"/>
      <w:jc w:val="center"/>
      <w:textAlignment w:val="baseline"/>
    </w:pPr>
    <w:rPr>
      <w:rFonts w:hint="eastAsia" w:ascii="宋体" w:hAnsi="宋体"/>
      <w:sz w:val="15"/>
      <w:szCs w:val="20"/>
      <w:lang w:val="zh-CN"/>
    </w:rPr>
  </w:style>
  <w:style w:type="paragraph" w:customStyle="1" w:styleId="338">
    <w:name w:val="Identado 2"/>
    <w:basedOn w:val="1"/>
    <w:qFormat/>
    <w:uiPriority w:val="0"/>
    <w:pPr>
      <w:widowControl/>
      <w:ind w:left="1512" w:hanging="360"/>
      <w:jc w:val="left"/>
    </w:pPr>
    <w:rPr>
      <w:rFonts w:hint="eastAsia" w:hAnsi="宋体"/>
      <w:sz w:val="24"/>
      <w:szCs w:val="20"/>
      <w:lang w:val="zh-CN"/>
    </w:rPr>
  </w:style>
  <w:style w:type="paragraph" w:customStyle="1" w:styleId="339">
    <w:name w:val="Bullet Dot"/>
    <w:basedOn w:val="22"/>
    <w:qFormat/>
    <w:uiPriority w:val="0"/>
    <w:pPr>
      <w:widowControl/>
      <w:tabs>
        <w:tab w:val="left" w:pos="720"/>
      </w:tabs>
      <w:spacing w:before="120" w:after="120"/>
      <w:ind w:left="720" w:hanging="720"/>
    </w:pPr>
    <w:rPr>
      <w:rFonts w:hint="eastAsia" w:ascii="Book Antiqua" w:hAnsi="Book Antiqua"/>
      <w:b w:val="0"/>
      <w:bCs w:val="0"/>
      <w:sz w:val="28"/>
      <w:szCs w:val="20"/>
      <w:lang w:val="zh-CN"/>
    </w:rPr>
  </w:style>
  <w:style w:type="paragraph" w:customStyle="1" w:styleId="340">
    <w:name w:val="4级标题"/>
    <w:basedOn w:val="1"/>
    <w:qFormat/>
    <w:uiPriority w:val="0"/>
    <w:pPr>
      <w:widowControl/>
      <w:spacing w:beforeLines="50" w:afterLines="50" w:line="300" w:lineRule="auto"/>
      <w:jc w:val="left"/>
      <w:outlineLvl w:val="3"/>
    </w:pPr>
    <w:rPr>
      <w:rFonts w:hint="eastAsia" w:ascii="黑体" w:hAnsi="宋体" w:eastAsia="黑体"/>
      <w:sz w:val="24"/>
      <w:szCs w:val="20"/>
      <w:lang w:val="zh-CN"/>
    </w:rPr>
  </w:style>
  <w:style w:type="paragraph" w:customStyle="1" w:styleId="341">
    <w:name w:val="默认段落字体 Para Char Char Char Char Char Char Char Char Char Char Char Char Char"/>
    <w:basedOn w:val="1"/>
    <w:qFormat/>
    <w:uiPriority w:val="0"/>
    <w:pPr>
      <w:tabs>
        <w:tab w:val="left" w:pos="425"/>
        <w:tab w:val="left" w:pos="785"/>
      </w:tabs>
      <w:ind w:left="785" w:hanging="360"/>
    </w:pPr>
    <w:rPr>
      <w:rFonts w:hint="eastAsia" w:hAnsi="宋体"/>
      <w:sz w:val="24"/>
      <w:szCs w:val="20"/>
      <w:lang w:val="zh-CN"/>
    </w:rPr>
  </w:style>
  <w:style w:type="paragraph" w:customStyle="1" w:styleId="342">
    <w:name w:val="Char1 Char Char Char Char Char Char Char Char"/>
    <w:basedOn w:val="1"/>
    <w:qFormat/>
    <w:uiPriority w:val="0"/>
    <w:rPr>
      <w:rFonts w:hint="eastAsia" w:hAnsi="宋体"/>
      <w:sz w:val="24"/>
      <w:szCs w:val="20"/>
      <w:lang w:val="zh-CN"/>
    </w:rPr>
  </w:style>
  <w:style w:type="paragraph" w:customStyle="1" w:styleId="343">
    <w:name w:val="样式7"/>
    <w:basedOn w:val="121"/>
    <w:qFormat/>
    <w:uiPriority w:val="0"/>
    <w:pPr>
      <w:widowControl/>
      <w:spacing w:line="400" w:lineRule="exact"/>
      <w:ind w:firstLine="0" w:firstLineChars="0"/>
    </w:pPr>
    <w:rPr>
      <w:rFonts w:hint="eastAsia" w:ascii="宋体" w:hAnsi="宋体"/>
      <w:lang w:val="zh-CN"/>
    </w:rPr>
  </w:style>
  <w:style w:type="paragraph" w:customStyle="1" w:styleId="344">
    <w:name w:val="论文二级"/>
    <w:basedOn w:val="1"/>
    <w:qFormat/>
    <w:uiPriority w:val="0"/>
    <w:pPr>
      <w:keepNext/>
      <w:keepLines/>
      <w:spacing w:before="360" w:after="360" w:line="400" w:lineRule="atLeast"/>
      <w:outlineLvl w:val="2"/>
    </w:pPr>
    <w:rPr>
      <w:rFonts w:hint="eastAsia" w:ascii="Arial" w:hAnsi="Arial" w:eastAsia="黑体"/>
      <w:spacing w:val="6"/>
      <w:sz w:val="26"/>
      <w:szCs w:val="20"/>
      <w:lang w:val="zh-CN"/>
    </w:rPr>
  </w:style>
  <w:style w:type="paragraph" w:customStyle="1" w:styleId="345">
    <w:name w:val="中"/>
    <w:basedOn w:val="1"/>
    <w:qFormat/>
    <w:uiPriority w:val="0"/>
    <w:pPr>
      <w:spacing w:before="60" w:after="60" w:line="360" w:lineRule="atLeast"/>
      <w:ind w:firstLine="482"/>
      <w:jc w:val="left"/>
      <w:textAlignment w:val="baseline"/>
    </w:pPr>
    <w:rPr>
      <w:rFonts w:hint="eastAsia" w:ascii="楷体" w:hAnsi="宋体" w:eastAsia="楷体"/>
      <w:sz w:val="24"/>
      <w:szCs w:val="20"/>
      <w:lang w:val="zh-CN"/>
    </w:rPr>
  </w:style>
  <w:style w:type="paragraph" w:customStyle="1" w:styleId="346">
    <w:name w:val="段落格式1"/>
    <w:basedOn w:val="1"/>
    <w:qFormat/>
    <w:uiPriority w:val="0"/>
    <w:pPr>
      <w:spacing w:line="360" w:lineRule="auto"/>
      <w:ind w:firstLine="420"/>
    </w:pPr>
    <w:rPr>
      <w:rFonts w:hint="eastAsia" w:hAnsi="宋体" w:eastAsia="楷体_GB2312"/>
      <w:sz w:val="28"/>
      <w:szCs w:val="20"/>
      <w:lang w:val="zh-CN"/>
    </w:rPr>
  </w:style>
  <w:style w:type="paragraph" w:customStyle="1" w:styleId="347">
    <w:name w:val="样式 正文首行缩进 + 段前: 0.5 行 段后: 0.5 行"/>
    <w:basedOn w:val="55"/>
    <w:qFormat/>
    <w:uiPriority w:val="0"/>
    <w:pPr>
      <w:spacing w:beforeLines="50" w:afterLines="50" w:line="480" w:lineRule="exact"/>
      <w:ind w:firstLine="0" w:firstLineChars="0"/>
      <w:textAlignment w:val="auto"/>
    </w:pPr>
    <w:rPr>
      <w:rFonts w:hint="eastAsia"/>
    </w:rPr>
  </w:style>
  <w:style w:type="paragraph" w:customStyle="1" w:styleId="348">
    <w:name w:val="列出段落1"/>
    <w:basedOn w:val="1"/>
    <w:qFormat/>
    <w:uiPriority w:val="34"/>
    <w:pPr>
      <w:ind w:firstLine="420" w:firstLineChars="200"/>
    </w:pPr>
    <w:rPr>
      <w:rFonts w:hint="eastAsia" w:ascii="Arial" w:hAnsi="Arial"/>
      <w:sz w:val="24"/>
      <w:szCs w:val="20"/>
      <w:lang w:val="zh-CN"/>
    </w:rPr>
  </w:style>
  <w:style w:type="paragraph" w:customStyle="1" w:styleId="349">
    <w:name w:val="Char3"/>
    <w:basedOn w:val="1"/>
    <w:qFormat/>
    <w:uiPriority w:val="0"/>
    <w:rPr>
      <w:rFonts w:hint="eastAsia" w:hAnsi="宋体"/>
      <w:sz w:val="24"/>
      <w:szCs w:val="20"/>
      <w:lang w:val="zh-CN"/>
    </w:rPr>
  </w:style>
  <w:style w:type="paragraph" w:customStyle="1" w:styleId="350">
    <w:name w:val="_"/>
    <w:basedOn w:val="1"/>
    <w:qFormat/>
    <w:uiPriority w:val="0"/>
    <w:pPr>
      <w:spacing w:line="360" w:lineRule="auto"/>
      <w:ind w:left="480"/>
      <w:textAlignment w:val="baseline"/>
    </w:pPr>
    <w:rPr>
      <w:rFonts w:hint="eastAsia" w:hAnsi="宋体"/>
      <w:sz w:val="24"/>
      <w:szCs w:val="20"/>
      <w:lang w:val="zh-CN"/>
    </w:rPr>
  </w:style>
  <w:style w:type="paragraph" w:customStyle="1" w:styleId="351">
    <w:name w:val="样式 行距: 1.5 倍行距"/>
    <w:basedOn w:val="1"/>
    <w:qFormat/>
    <w:uiPriority w:val="0"/>
    <w:pPr>
      <w:spacing w:line="360" w:lineRule="auto"/>
    </w:pPr>
    <w:rPr>
      <w:rFonts w:hint="eastAsia" w:hAnsi="宋体"/>
      <w:sz w:val="24"/>
      <w:szCs w:val="20"/>
      <w:lang w:val="zh-CN"/>
    </w:rPr>
  </w:style>
  <w:style w:type="paragraph" w:customStyle="1" w:styleId="352">
    <w:name w:val="纯文本1"/>
    <w:basedOn w:val="1"/>
    <w:qFormat/>
    <w:uiPriority w:val="0"/>
    <w:pPr>
      <w:spacing w:before="100" w:line="400" w:lineRule="exact"/>
      <w:textAlignment w:val="baseline"/>
    </w:pPr>
    <w:rPr>
      <w:rFonts w:hint="eastAsia" w:ascii="宋体" w:hAnsi="Courier New"/>
      <w:spacing w:val="6"/>
      <w:sz w:val="24"/>
      <w:szCs w:val="20"/>
      <w:lang w:val="zh-CN"/>
    </w:rPr>
  </w:style>
  <w:style w:type="paragraph" w:customStyle="1" w:styleId="353">
    <w:name w:val="论文三级"/>
    <w:basedOn w:val="344"/>
    <w:qFormat/>
    <w:uiPriority w:val="0"/>
    <w:pPr>
      <w:spacing w:before="120" w:after="120"/>
      <w:outlineLvl w:val="3"/>
    </w:pPr>
    <w:rPr>
      <w:sz w:val="24"/>
    </w:rPr>
  </w:style>
  <w:style w:type="paragraph" w:customStyle="1" w:styleId="354">
    <w:name w:val="Char Char Char Char1"/>
    <w:basedOn w:val="1"/>
    <w:qFormat/>
    <w:uiPriority w:val="0"/>
    <w:pPr>
      <w:widowControl/>
      <w:snapToGrid w:val="0"/>
      <w:spacing w:line="324" w:lineRule="auto"/>
      <w:ind w:firstLine="539"/>
      <w:jc w:val="left"/>
      <w:textAlignment w:val="baseline"/>
    </w:pPr>
    <w:rPr>
      <w:rFonts w:hint="eastAsia" w:hAnsi="宋体"/>
      <w:spacing w:val="20"/>
      <w:sz w:val="24"/>
      <w:szCs w:val="20"/>
      <w:lang w:val="zh-CN"/>
    </w:rPr>
  </w:style>
  <w:style w:type="paragraph" w:customStyle="1" w:styleId="355">
    <w:name w:val="Char1"/>
    <w:basedOn w:val="1"/>
    <w:qFormat/>
    <w:uiPriority w:val="99"/>
    <w:rPr>
      <w:rFonts w:hint="eastAsia" w:hAnsi="宋体"/>
      <w:sz w:val="24"/>
      <w:szCs w:val="20"/>
      <w:lang w:val="zh-CN"/>
    </w:rPr>
  </w:style>
  <w:style w:type="paragraph" w:customStyle="1" w:styleId="356">
    <w:name w:val="Char Char Char Char Char Char"/>
    <w:basedOn w:val="1"/>
    <w:qFormat/>
    <w:uiPriority w:val="99"/>
    <w:rPr>
      <w:rFonts w:hint="eastAsia" w:hAnsi="宋体"/>
      <w:sz w:val="24"/>
      <w:szCs w:val="20"/>
      <w:lang w:val="zh-CN"/>
    </w:rPr>
  </w:style>
  <w:style w:type="paragraph" w:customStyle="1" w:styleId="357">
    <w:name w:val="样式1"/>
    <w:basedOn w:val="143"/>
    <w:link w:val="418"/>
    <w:qFormat/>
    <w:uiPriority w:val="0"/>
    <w:pPr>
      <w:tabs>
        <w:tab w:val="center" w:pos="4261"/>
        <w:tab w:val="right" w:pos="9000"/>
      </w:tabs>
      <w:ind w:firstLine="504" w:firstLineChars="200"/>
    </w:pPr>
    <w:rPr>
      <w:rFonts w:ascii="Arial" w:hAnsi="Arial" w:eastAsia="宋体"/>
      <w:spacing w:val="6"/>
      <w:sz w:val="24"/>
      <w:lang w:val="zh-CN"/>
    </w:rPr>
  </w:style>
  <w:style w:type="paragraph" w:customStyle="1" w:styleId="358">
    <w:name w:val="列出段落2"/>
    <w:basedOn w:val="1"/>
    <w:qFormat/>
    <w:uiPriority w:val="99"/>
    <w:pPr>
      <w:ind w:firstLine="420" w:firstLineChars="200"/>
    </w:pPr>
    <w:rPr>
      <w:rFonts w:hint="eastAsia" w:ascii="Calibri" w:hAnsi="Calibri"/>
      <w:sz w:val="24"/>
      <w:szCs w:val="20"/>
      <w:lang w:val="zh-CN"/>
    </w:rPr>
  </w:style>
  <w:style w:type="paragraph" w:customStyle="1" w:styleId="359">
    <w:name w:val="msonormalindentcxsplast"/>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60">
    <w:name w:val="样式 正文（电网技术）"/>
    <w:basedOn w:val="23"/>
    <w:qFormat/>
    <w:uiPriority w:val="0"/>
    <w:pPr>
      <w:widowControl/>
      <w:autoSpaceDE/>
      <w:autoSpaceDN/>
      <w:adjustRightInd/>
      <w:snapToGrid w:val="0"/>
      <w:spacing w:before="0" w:after="0" w:line="240" w:lineRule="auto"/>
      <w:ind w:firstLine="420" w:firstLineChars="0"/>
      <w:jc w:val="left"/>
    </w:pPr>
    <w:rPr>
      <w:rFonts w:hint="eastAsia" w:ascii="Times New Roman" w:hAnsi="宋体" w:eastAsia="宋体" w:cs="Times New Roman"/>
      <w:color w:val="000000"/>
      <w:sz w:val="21"/>
      <w:szCs w:val="20"/>
      <w:lang w:val="en-GB"/>
    </w:rPr>
  </w:style>
  <w:style w:type="paragraph" w:customStyle="1" w:styleId="361">
    <w:name w:val="正文内容"/>
    <w:basedOn w:val="1"/>
    <w:qFormat/>
    <w:uiPriority w:val="0"/>
    <w:pPr>
      <w:snapToGrid w:val="0"/>
      <w:spacing w:line="360" w:lineRule="auto"/>
      <w:ind w:firstLine="200" w:firstLineChars="200"/>
      <w:textAlignment w:val="baseline"/>
    </w:pPr>
    <w:rPr>
      <w:rFonts w:hint="eastAsia" w:hAnsi="宋体"/>
      <w:sz w:val="24"/>
      <w:szCs w:val="20"/>
      <w:lang w:val="zh-CN"/>
    </w:rPr>
  </w:style>
  <w:style w:type="character" w:customStyle="1" w:styleId="362">
    <w:name w:val="尾注文本 字符1"/>
    <w:basedOn w:val="69"/>
    <w:semiHidden/>
    <w:qFormat/>
    <w:uiPriority w:val="99"/>
    <w:rPr>
      <w:rFonts w:ascii="Times New Roman" w:hAnsi="Times New Roman" w:eastAsia="宋体" w:cs="Times New Roman"/>
      <w:szCs w:val="24"/>
    </w:rPr>
  </w:style>
  <w:style w:type="paragraph" w:customStyle="1" w:styleId="363">
    <w:name w:val="Char4"/>
    <w:basedOn w:val="1"/>
    <w:qFormat/>
    <w:uiPriority w:val="0"/>
    <w:rPr>
      <w:rFonts w:hint="eastAsia" w:hAnsi="宋体"/>
      <w:sz w:val="24"/>
      <w:szCs w:val="20"/>
      <w:lang w:val="zh-CN"/>
    </w:rPr>
  </w:style>
  <w:style w:type="paragraph" w:customStyle="1" w:styleId="364">
    <w:name w:val="Char Char Char Char Char Char Char2"/>
    <w:basedOn w:val="1"/>
    <w:qFormat/>
    <w:uiPriority w:val="0"/>
    <w:pPr>
      <w:spacing w:line="360" w:lineRule="auto"/>
      <w:ind w:firstLine="200" w:firstLineChars="200"/>
    </w:pPr>
    <w:rPr>
      <w:rFonts w:hint="eastAsia" w:ascii="Tahoma" w:hAnsi="Tahoma"/>
      <w:b/>
      <w:sz w:val="30"/>
      <w:szCs w:val="20"/>
      <w:lang w:val="zh-CN"/>
    </w:rPr>
  </w:style>
  <w:style w:type="paragraph" w:customStyle="1" w:styleId="365">
    <w:name w:val="Char Char Char"/>
    <w:basedOn w:val="1"/>
    <w:qFormat/>
    <w:uiPriority w:val="0"/>
    <w:rPr>
      <w:rFonts w:hint="eastAsia" w:hAnsi="宋体"/>
      <w:sz w:val="24"/>
      <w:szCs w:val="20"/>
      <w:lang w:val="zh-CN"/>
    </w:rPr>
  </w:style>
  <w:style w:type="paragraph" w:customStyle="1" w:styleId="366">
    <w:name w:val="正文 宋体 小四 行距: 1.5 倍行距"/>
    <w:basedOn w:val="1"/>
    <w:qFormat/>
    <w:uiPriority w:val="0"/>
    <w:pPr>
      <w:ind w:firstLine="640" w:firstLineChars="200"/>
    </w:pPr>
    <w:rPr>
      <w:rFonts w:hint="eastAsia" w:hAnsi="宋体" w:eastAsia="仿宋"/>
      <w:sz w:val="28"/>
      <w:szCs w:val="20"/>
      <w:lang w:val="zh-CN"/>
    </w:rPr>
  </w:style>
  <w:style w:type="paragraph" w:customStyle="1" w:styleId="367">
    <w:name w:val="Style Heading 3 + 12 pt"/>
    <w:basedOn w:val="124"/>
    <w:qFormat/>
    <w:uiPriority w:val="0"/>
    <w:pPr>
      <w:keepNext w:val="0"/>
      <w:numPr>
        <w:ilvl w:val="2"/>
        <w:numId w:val="8"/>
      </w:numPr>
      <w:tabs>
        <w:tab w:val="clear" w:pos="2160"/>
      </w:tabs>
      <w:spacing w:before="360" w:after="120" w:line="240" w:lineRule="auto"/>
      <w:ind w:left="720" w:hanging="720" w:firstLineChars="0"/>
    </w:pPr>
    <w:rPr>
      <w:rFonts w:ascii="Book Antiqua" w:hAnsi="Book Antiqua"/>
      <w:color w:val="000000"/>
      <w:sz w:val="24"/>
      <w:lang w:val="zh-CN" w:eastAsia="en-US"/>
    </w:rPr>
  </w:style>
  <w:style w:type="paragraph" w:customStyle="1" w:styleId="368">
    <w:name w:val="msonormalindentcxspmiddle"/>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69">
    <w:name w:val="样式 宋体 行距: 1.5 倍行距"/>
    <w:basedOn w:val="1"/>
    <w:qFormat/>
    <w:uiPriority w:val="0"/>
    <w:pPr>
      <w:numPr>
        <w:ilvl w:val="0"/>
        <w:numId w:val="10"/>
      </w:numPr>
      <w:tabs>
        <w:tab w:val="left" w:pos="1361"/>
        <w:tab w:val="clear" w:pos="785"/>
      </w:tabs>
      <w:spacing w:line="360" w:lineRule="auto"/>
    </w:pPr>
    <w:rPr>
      <w:rFonts w:hint="eastAsia" w:ascii="宋体" w:hAnsi="宋体"/>
      <w:sz w:val="28"/>
      <w:szCs w:val="20"/>
      <w:lang w:val="zh-CN"/>
    </w:rPr>
  </w:style>
  <w:style w:type="paragraph" w:customStyle="1" w:styleId="370">
    <w:name w:val="Lev2-2"/>
    <w:basedOn w:val="1"/>
    <w:qFormat/>
    <w:uiPriority w:val="0"/>
    <w:pPr>
      <w:widowControl/>
      <w:tabs>
        <w:tab w:val="left" w:pos="360"/>
      </w:tabs>
      <w:spacing w:after="240"/>
      <w:ind w:left="2160" w:hanging="360"/>
      <w:jc w:val="left"/>
    </w:pPr>
    <w:rPr>
      <w:rFonts w:ascii="Book Antiqua" w:hAnsi="宋体"/>
      <w:sz w:val="22"/>
      <w:szCs w:val="20"/>
      <w:lang w:val="zh-CN" w:eastAsia="en-US"/>
    </w:rPr>
  </w:style>
  <w:style w:type="paragraph" w:customStyle="1" w:styleId="371">
    <w:name w:val="Char2"/>
    <w:next w:val="1"/>
    <w:qFormat/>
    <w:uiPriority w:val="99"/>
    <w:pPr>
      <w:tabs>
        <w:tab w:val="left" w:pos="785"/>
      </w:tabs>
      <w:ind w:left="785" w:hanging="360"/>
    </w:pPr>
    <w:rPr>
      <w:rFonts w:hint="eastAsia" w:ascii="Tahoma" w:hAnsi="Tahoma" w:eastAsia="黑体" w:cs="Times New Roman"/>
      <w:kern w:val="2"/>
      <w:sz w:val="21"/>
      <w:lang w:val="en-US" w:eastAsia="zh-CN" w:bidi="ar-SA"/>
    </w:rPr>
  </w:style>
  <w:style w:type="paragraph" w:customStyle="1" w:styleId="372">
    <w:name w:val="图片"/>
    <w:basedOn w:val="1"/>
    <w:link w:val="1052"/>
    <w:qFormat/>
    <w:uiPriority w:val="0"/>
    <w:pPr>
      <w:spacing w:beforeLines="50" w:afterLines="50" w:line="300" w:lineRule="auto"/>
      <w:jc w:val="center"/>
    </w:pPr>
    <w:rPr>
      <w:rFonts w:hint="eastAsia" w:hAnsi="宋体"/>
      <w:sz w:val="24"/>
      <w:szCs w:val="20"/>
      <w:lang w:val="zh-CN"/>
    </w:rPr>
  </w:style>
  <w:style w:type="paragraph" w:customStyle="1" w:styleId="373">
    <w:name w:val="普通(网站)1"/>
    <w:basedOn w:val="1"/>
    <w:link w:val="709"/>
    <w:qFormat/>
    <w:uiPriority w:val="0"/>
    <w:pPr>
      <w:widowControl/>
      <w:spacing w:before="100" w:beforeAutospacing="1" w:after="100" w:afterAutospacing="1"/>
      <w:jc w:val="left"/>
    </w:pPr>
    <w:rPr>
      <w:rFonts w:hint="eastAsia" w:ascii="宋体" w:hAnsi="宋体"/>
      <w:sz w:val="24"/>
      <w:szCs w:val="20"/>
      <w:lang w:val="zh-CN"/>
    </w:rPr>
  </w:style>
  <w:style w:type="character" w:styleId="374">
    <w:name w:val="Placeholder Text"/>
    <w:basedOn w:val="69"/>
    <w:semiHidden/>
    <w:qFormat/>
    <w:uiPriority w:val="99"/>
    <w:rPr>
      <w:color w:val="808080"/>
    </w:rPr>
  </w:style>
  <w:style w:type="paragraph" w:customStyle="1" w:styleId="375">
    <w:name w:val="Tabletext"/>
    <w:basedOn w:val="1"/>
    <w:qFormat/>
    <w:uiPriority w:val="99"/>
    <w:pPr>
      <w:keepLines/>
      <w:spacing w:before="120" w:after="120" w:line="240" w:lineRule="atLeast"/>
      <w:ind w:firstLine="200" w:firstLineChars="200"/>
      <w:jc w:val="left"/>
    </w:pPr>
    <w:rPr>
      <w:rFonts w:ascii="宋体"/>
      <w:kern w:val="0"/>
      <w:sz w:val="20"/>
      <w:szCs w:val="20"/>
    </w:rPr>
  </w:style>
  <w:style w:type="paragraph" w:customStyle="1" w:styleId="376">
    <w:name w:val="图形标注"/>
    <w:basedOn w:val="1"/>
    <w:qFormat/>
    <w:uiPriority w:val="0"/>
    <w:pPr>
      <w:numPr>
        <w:ilvl w:val="0"/>
        <w:numId w:val="11"/>
      </w:numPr>
      <w:spacing w:beforeLines="50" w:afterLines="50" w:line="360" w:lineRule="auto"/>
      <w:ind w:left="840" w:firstLine="0"/>
      <w:jc w:val="center"/>
    </w:pPr>
    <w:rPr>
      <w:szCs w:val="20"/>
    </w:rPr>
  </w:style>
  <w:style w:type="paragraph" w:customStyle="1" w:styleId="377">
    <w:name w:val="Char Char Char Char"/>
    <w:basedOn w:val="1"/>
    <w:qFormat/>
    <w:uiPriority w:val="0"/>
    <w:pPr>
      <w:adjustRightInd w:val="0"/>
      <w:snapToGrid w:val="0"/>
      <w:spacing w:line="324" w:lineRule="auto"/>
      <w:ind w:firstLine="539"/>
      <w:textAlignment w:val="baseline"/>
    </w:pPr>
    <w:rPr>
      <w:snapToGrid w:val="0"/>
      <w:spacing w:val="20"/>
      <w:kern w:val="0"/>
      <w:sz w:val="24"/>
      <w:szCs w:val="20"/>
    </w:rPr>
  </w:style>
  <w:style w:type="paragraph" w:customStyle="1" w:styleId="378">
    <w:name w:val="KD_EmpC&amp;B"/>
    <w:basedOn w:val="1"/>
    <w:next w:val="1"/>
    <w:qFormat/>
    <w:uiPriority w:val="0"/>
    <w:pPr>
      <w:spacing w:line="360" w:lineRule="auto"/>
    </w:pPr>
    <w:rPr>
      <w:rFonts w:ascii="Calibri" w:hAnsi="Calibri"/>
      <w:b/>
      <w:sz w:val="30"/>
      <w:szCs w:val="20"/>
    </w:rPr>
  </w:style>
  <w:style w:type="character" w:customStyle="1" w:styleId="379">
    <w:name w:val="正文缩进 字符"/>
    <w:link w:val="14"/>
    <w:qFormat/>
    <w:uiPriority w:val="0"/>
    <w:rPr>
      <w:rFonts w:ascii="Times New Roman" w:hAnsi="Times New Roman" w:eastAsia="宋体" w:cs="Times New Roman"/>
      <w:sz w:val="24"/>
      <w:szCs w:val="20"/>
    </w:rPr>
  </w:style>
  <w:style w:type="paragraph" w:customStyle="1" w:styleId="380">
    <w:name w:val="18表题"/>
    <w:basedOn w:val="1"/>
    <w:qFormat/>
    <w:uiPriority w:val="0"/>
    <w:pPr>
      <w:adjustRightInd w:val="0"/>
      <w:snapToGrid w:val="0"/>
      <w:spacing w:beforeLines="50" w:line="320" w:lineRule="atLeast"/>
      <w:jc w:val="center"/>
    </w:pPr>
    <w:rPr>
      <w:rFonts w:ascii="黑体" w:hAnsi="黑体" w:eastAsia="黑体"/>
      <w:szCs w:val="20"/>
    </w:rPr>
  </w:style>
  <w:style w:type="paragraph" w:customStyle="1" w:styleId="381">
    <w:name w:val="图题"/>
    <w:basedOn w:val="1"/>
    <w:link w:val="819"/>
    <w:qFormat/>
    <w:uiPriority w:val="0"/>
    <w:pPr>
      <w:spacing w:beforeLines="50" w:afterLines="50"/>
      <w:jc w:val="center"/>
    </w:pPr>
    <w:rPr>
      <w:rFonts w:ascii="黑体" w:hAnsi="黑体" w:eastAsia="黑体" w:cs="宋体"/>
      <w:szCs w:val="20"/>
    </w:rPr>
  </w:style>
  <w:style w:type="paragraph" w:customStyle="1" w:styleId="382">
    <w:name w:val="7二级标题"/>
    <w:basedOn w:val="1"/>
    <w:qFormat/>
    <w:uiPriority w:val="0"/>
    <w:pPr>
      <w:adjustRightInd w:val="0"/>
      <w:snapToGrid w:val="0"/>
      <w:spacing w:line="320" w:lineRule="atLeast"/>
      <w:ind w:firstLine="200" w:firstLineChars="200"/>
      <w:jc w:val="left"/>
    </w:pPr>
    <w:rPr>
      <w:rFonts w:ascii="黑体" w:hAnsi="宋体" w:eastAsia="黑体"/>
      <w:sz w:val="24"/>
      <w:szCs w:val="36"/>
    </w:rPr>
  </w:style>
  <w:style w:type="character" w:customStyle="1" w:styleId="383">
    <w:name w:val="列出段落 字符"/>
    <w:link w:val="91"/>
    <w:qFormat/>
    <w:uiPriority w:val="34"/>
    <w:rPr>
      <w:rFonts w:ascii="Times New Roman" w:hAnsi="Times New Roman" w:eastAsia="宋体" w:cs="Times New Roman"/>
      <w:szCs w:val="24"/>
    </w:rPr>
  </w:style>
  <w:style w:type="paragraph" w:customStyle="1" w:styleId="384">
    <w:name w:val="p16"/>
    <w:basedOn w:val="1"/>
    <w:qFormat/>
    <w:uiPriority w:val="99"/>
    <w:pPr>
      <w:widowControl/>
      <w:jc w:val="left"/>
    </w:pPr>
    <w:rPr>
      <w:rFonts w:ascii="宋体" w:hAnsi="宋体" w:cs="宋体"/>
      <w:kern w:val="0"/>
      <w:sz w:val="24"/>
    </w:rPr>
  </w:style>
  <w:style w:type="character" w:customStyle="1" w:styleId="385">
    <w:name w:val="apple-converted-space"/>
    <w:qFormat/>
    <w:uiPriority w:val="0"/>
  </w:style>
  <w:style w:type="table" w:customStyle="1" w:styleId="386">
    <w:name w:val="网格表 5 深色 - 着色 11"/>
    <w:basedOn w:val="57"/>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87">
    <w:name w:val="网格表 6 彩色 - 着色 11"/>
    <w:basedOn w:val="57"/>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388">
    <w:name w:val="图"/>
    <w:basedOn w:val="1"/>
    <w:link w:val="390"/>
    <w:qFormat/>
    <w:uiPriority w:val="0"/>
    <w:pPr>
      <w:spacing w:line="360" w:lineRule="auto"/>
      <w:jc w:val="center"/>
    </w:pPr>
    <w:rPr>
      <w:rFonts w:ascii="黑体" w:hAnsi="宋体" w:eastAsia="黑体"/>
      <w:color w:val="000000"/>
      <w:lang w:val="zh-CN"/>
    </w:rPr>
  </w:style>
  <w:style w:type="paragraph" w:customStyle="1" w:styleId="389">
    <w:name w:val="1级标题"/>
    <w:basedOn w:val="2"/>
    <w:link w:val="392"/>
    <w:qFormat/>
    <w:uiPriority w:val="0"/>
    <w:pPr>
      <w:spacing w:before="120" w:after="120" w:line="360" w:lineRule="auto"/>
    </w:pPr>
    <w:rPr>
      <w:rFonts w:ascii="黑体"/>
      <w:bCs w:val="0"/>
      <w:sz w:val="32"/>
      <w:szCs w:val="32"/>
      <w:lang w:val="zh-CN"/>
    </w:rPr>
  </w:style>
  <w:style w:type="character" w:customStyle="1" w:styleId="390">
    <w:name w:val="图 Char"/>
    <w:basedOn w:val="69"/>
    <w:link w:val="388"/>
    <w:qFormat/>
    <w:uiPriority w:val="0"/>
    <w:rPr>
      <w:rFonts w:ascii="黑体" w:hAnsi="宋体" w:eastAsia="黑体" w:cs="Times New Roman"/>
      <w:color w:val="000000"/>
      <w:szCs w:val="21"/>
      <w:lang w:val="zh-CN"/>
    </w:rPr>
  </w:style>
  <w:style w:type="paragraph" w:customStyle="1" w:styleId="391">
    <w:name w:val="正文普通"/>
    <w:basedOn w:val="1"/>
    <w:link w:val="394"/>
    <w:qFormat/>
    <w:uiPriority w:val="0"/>
    <w:pPr>
      <w:spacing w:line="360" w:lineRule="auto"/>
      <w:ind w:firstLine="480" w:firstLineChars="200"/>
    </w:pPr>
    <w:rPr>
      <w:rFonts w:hAnsi="宋体"/>
      <w:color w:val="000000"/>
      <w:sz w:val="24"/>
      <w:szCs w:val="20"/>
      <w:lang w:val="zh-CN"/>
    </w:rPr>
  </w:style>
  <w:style w:type="character" w:customStyle="1" w:styleId="392">
    <w:name w:val="1级标题 Char"/>
    <w:basedOn w:val="82"/>
    <w:link w:val="389"/>
    <w:qFormat/>
    <w:uiPriority w:val="99"/>
    <w:rPr>
      <w:rFonts w:ascii="黑体" w:hAnsi="Times New Roman" w:eastAsia="黑体" w:cs="Times New Roman"/>
      <w:bCs w:val="0"/>
      <w:kern w:val="44"/>
      <w:sz w:val="32"/>
      <w:szCs w:val="32"/>
      <w:lang w:val="zh-CN"/>
    </w:rPr>
  </w:style>
  <w:style w:type="paragraph" w:customStyle="1" w:styleId="393">
    <w:name w:val="2级"/>
    <w:basedOn w:val="3"/>
    <w:link w:val="396"/>
    <w:qFormat/>
    <w:uiPriority w:val="0"/>
    <w:pPr>
      <w:spacing w:before="120" w:after="120" w:line="360" w:lineRule="auto"/>
    </w:pPr>
    <w:rPr>
      <w:rFonts w:ascii="黑体" w:hAnsi="Times New Roman"/>
      <w:szCs w:val="28"/>
      <w:lang w:val="zh-CN"/>
    </w:rPr>
  </w:style>
  <w:style w:type="character" w:customStyle="1" w:styleId="394">
    <w:name w:val="正文普通 Char"/>
    <w:basedOn w:val="69"/>
    <w:link w:val="391"/>
    <w:qFormat/>
    <w:uiPriority w:val="0"/>
    <w:rPr>
      <w:rFonts w:ascii="Times New Roman" w:hAnsi="宋体" w:eastAsia="宋体" w:cs="Times New Roman"/>
      <w:color w:val="000000"/>
      <w:sz w:val="24"/>
      <w:szCs w:val="20"/>
      <w:lang w:val="zh-CN"/>
    </w:rPr>
  </w:style>
  <w:style w:type="paragraph" w:customStyle="1" w:styleId="395">
    <w:name w:val="3级"/>
    <w:basedOn w:val="124"/>
    <w:link w:val="398"/>
    <w:qFormat/>
    <w:uiPriority w:val="0"/>
    <w:pPr>
      <w:spacing w:before="120" w:after="120" w:line="360" w:lineRule="auto"/>
      <w:ind w:firstLine="0" w:firstLineChars="0"/>
      <w:jc w:val="both"/>
      <w:textAlignment w:val="center"/>
    </w:pPr>
    <w:rPr>
      <w:rFonts w:hint="default" w:ascii="黑体" w:hAnsi="宋体" w:eastAsia="黑体"/>
      <w:b w:val="0"/>
      <w:sz w:val="24"/>
      <w:lang w:val="zh-CN"/>
    </w:rPr>
  </w:style>
  <w:style w:type="character" w:customStyle="1" w:styleId="396">
    <w:name w:val="2级 Char"/>
    <w:basedOn w:val="69"/>
    <w:link w:val="393"/>
    <w:qFormat/>
    <w:uiPriority w:val="0"/>
    <w:rPr>
      <w:rFonts w:ascii="黑体" w:hAnsi="Times New Roman" w:eastAsia="黑体" w:cstheme="majorBidi"/>
      <w:bCs/>
      <w:sz w:val="28"/>
      <w:szCs w:val="28"/>
      <w:lang w:val="zh-CN"/>
    </w:rPr>
  </w:style>
  <w:style w:type="paragraph" w:customStyle="1" w:styleId="397">
    <w:name w:val="5正文"/>
    <w:basedOn w:val="1"/>
    <w:link w:val="399"/>
    <w:qFormat/>
    <w:uiPriority w:val="0"/>
    <w:pPr>
      <w:spacing w:line="360" w:lineRule="auto"/>
      <w:ind w:firstLine="480" w:firstLineChars="200"/>
    </w:pPr>
    <w:rPr>
      <w:rFonts w:hAnsi="宋体"/>
      <w:color w:val="000000"/>
      <w:sz w:val="24"/>
      <w:szCs w:val="20"/>
      <w:lang w:val="zh-CN"/>
    </w:rPr>
  </w:style>
  <w:style w:type="character" w:customStyle="1" w:styleId="398">
    <w:name w:val="3级 Char"/>
    <w:basedOn w:val="250"/>
    <w:link w:val="395"/>
    <w:qFormat/>
    <w:uiPriority w:val="0"/>
    <w:rPr>
      <w:rFonts w:ascii="黑体" w:hAnsi="宋体" w:eastAsia="黑体" w:cs="Times New Roman"/>
      <w:b w:val="0"/>
      <w:sz w:val="24"/>
      <w:szCs w:val="20"/>
      <w:lang w:val="zh-CN"/>
    </w:rPr>
  </w:style>
  <w:style w:type="character" w:customStyle="1" w:styleId="399">
    <w:name w:val="5正文 Char"/>
    <w:basedOn w:val="69"/>
    <w:link w:val="397"/>
    <w:qFormat/>
    <w:uiPriority w:val="0"/>
    <w:rPr>
      <w:rFonts w:ascii="Times New Roman" w:hAnsi="宋体" w:eastAsia="宋体" w:cs="Times New Roman"/>
      <w:color w:val="000000"/>
      <w:sz w:val="24"/>
      <w:szCs w:val="20"/>
      <w:lang w:val="zh-CN"/>
    </w:rPr>
  </w:style>
  <w:style w:type="paragraph" w:customStyle="1" w:styleId="400">
    <w:name w:val="4级"/>
    <w:basedOn w:val="124"/>
    <w:link w:val="402"/>
    <w:qFormat/>
    <w:uiPriority w:val="0"/>
    <w:pPr>
      <w:spacing w:before="0" w:after="0" w:line="360" w:lineRule="auto"/>
      <w:ind w:firstLine="0" w:firstLineChars="0"/>
      <w:textAlignment w:val="center"/>
      <w:outlineLvl w:val="3"/>
    </w:pPr>
    <w:rPr>
      <w:rFonts w:hint="default" w:ascii="黑体" w:hAnsi="宋体" w:eastAsia="黑体"/>
      <w:b w:val="0"/>
      <w:sz w:val="24"/>
      <w:lang w:val="zh-CN"/>
    </w:rPr>
  </w:style>
  <w:style w:type="paragraph" w:customStyle="1" w:styleId="401">
    <w:name w:val="6公式"/>
    <w:basedOn w:val="1"/>
    <w:link w:val="404"/>
    <w:qFormat/>
    <w:uiPriority w:val="0"/>
    <w:pPr>
      <w:snapToGrid w:val="0"/>
      <w:spacing w:line="360" w:lineRule="auto"/>
      <w:ind w:firstLine="420" w:firstLineChars="200"/>
      <w:jc w:val="right"/>
      <w:textAlignment w:val="center"/>
    </w:pPr>
    <w:rPr>
      <w:rFonts w:ascii="宋体" w:hAnsi="宋体"/>
    </w:rPr>
  </w:style>
  <w:style w:type="character" w:customStyle="1" w:styleId="402">
    <w:name w:val="4级 Char"/>
    <w:basedOn w:val="250"/>
    <w:link w:val="400"/>
    <w:qFormat/>
    <w:uiPriority w:val="99"/>
    <w:rPr>
      <w:rFonts w:ascii="黑体" w:hAnsi="宋体" w:eastAsia="黑体" w:cs="Times New Roman"/>
      <w:b w:val="0"/>
      <w:sz w:val="24"/>
      <w:szCs w:val="20"/>
      <w:lang w:val="zh-CN"/>
    </w:rPr>
  </w:style>
  <w:style w:type="paragraph" w:customStyle="1" w:styleId="403">
    <w:name w:val="7图"/>
    <w:basedOn w:val="15"/>
    <w:link w:val="405"/>
    <w:qFormat/>
    <w:uiPriority w:val="0"/>
    <w:pPr>
      <w:keepNext w:val="0"/>
      <w:ind w:firstLine="0" w:firstLineChars="0"/>
      <w:textAlignment w:val="center"/>
    </w:pPr>
    <w:rPr>
      <w:rFonts w:ascii="黑体" w:hAnsi="黑体"/>
      <w:lang w:val="zh-CN"/>
    </w:rPr>
  </w:style>
  <w:style w:type="character" w:customStyle="1" w:styleId="404">
    <w:name w:val="6公式 Char"/>
    <w:basedOn w:val="69"/>
    <w:link w:val="401"/>
    <w:qFormat/>
    <w:uiPriority w:val="0"/>
    <w:rPr>
      <w:rFonts w:ascii="宋体" w:hAnsi="宋体" w:eastAsia="宋体" w:cs="Times New Roman"/>
      <w:szCs w:val="21"/>
    </w:rPr>
  </w:style>
  <w:style w:type="character" w:customStyle="1" w:styleId="405">
    <w:name w:val="7图 Char"/>
    <w:basedOn w:val="313"/>
    <w:link w:val="403"/>
    <w:qFormat/>
    <w:uiPriority w:val="0"/>
    <w:rPr>
      <w:rFonts w:ascii="黑体" w:hAnsi="黑体" w:eastAsia="黑体" w:cs="Times New Roman"/>
      <w:szCs w:val="20"/>
      <w:lang w:val="zh-CN"/>
    </w:rPr>
  </w:style>
  <w:style w:type="paragraph" w:customStyle="1" w:styleId="406">
    <w:name w:val="8正文"/>
    <w:basedOn w:val="397"/>
    <w:link w:val="407"/>
    <w:qFormat/>
    <w:uiPriority w:val="0"/>
  </w:style>
  <w:style w:type="character" w:customStyle="1" w:styleId="407">
    <w:name w:val="8正文 Char"/>
    <w:basedOn w:val="399"/>
    <w:link w:val="406"/>
    <w:qFormat/>
    <w:uiPriority w:val="0"/>
    <w:rPr>
      <w:rFonts w:ascii="Times New Roman" w:hAnsi="宋体" w:eastAsia="宋体" w:cs="Times New Roman"/>
      <w:color w:val="000000"/>
      <w:sz w:val="24"/>
      <w:szCs w:val="20"/>
      <w:lang w:val="zh-CN"/>
    </w:rPr>
  </w:style>
  <w:style w:type="paragraph" w:customStyle="1" w:styleId="408">
    <w:name w:val="列出段落3"/>
    <w:basedOn w:val="1"/>
    <w:qFormat/>
    <w:uiPriority w:val="34"/>
    <w:pPr>
      <w:ind w:firstLine="420" w:firstLineChars="200"/>
    </w:pPr>
    <w:rPr>
      <w:szCs w:val="20"/>
    </w:rPr>
  </w:style>
  <w:style w:type="character" w:customStyle="1" w:styleId="409">
    <w:name w:val="报告正文 Char1"/>
    <w:qFormat/>
    <w:uiPriority w:val="0"/>
    <w:rPr>
      <w:rFonts w:ascii="Times New Roman" w:hAnsi="宋体" w:eastAsia="宋体" w:cs="Times New Roman"/>
      <w:sz w:val="28"/>
      <w:szCs w:val="28"/>
      <w:lang w:val="zh-CN" w:eastAsia="zh-CN"/>
    </w:rPr>
  </w:style>
  <w:style w:type="paragraph" w:customStyle="1" w:styleId="410">
    <w:name w:val="ALT+Q正文"/>
    <w:basedOn w:val="120"/>
    <w:qFormat/>
    <w:uiPriority w:val="0"/>
    <w:pPr>
      <w:tabs>
        <w:tab w:val="left" w:pos="25"/>
      </w:tabs>
      <w:spacing w:line="240" w:lineRule="auto"/>
      <w:ind w:firstLine="560"/>
    </w:pPr>
    <w:rPr>
      <w:rFonts w:hAnsi="宋体"/>
      <w:kern w:val="0"/>
      <w:sz w:val="28"/>
      <w:szCs w:val="28"/>
      <w:lang w:val="zh-CN"/>
    </w:rPr>
  </w:style>
  <w:style w:type="paragraph" w:customStyle="1" w:styleId="411">
    <w:name w:val="CM26"/>
    <w:basedOn w:val="147"/>
    <w:next w:val="147"/>
    <w:qFormat/>
    <w:uiPriority w:val="99"/>
    <w:pPr>
      <w:spacing w:after="413"/>
    </w:pPr>
    <w:rPr>
      <w:rFonts w:ascii="Anastasia" w:hAnsi="Anastasia"/>
      <w:color w:val="auto"/>
      <w:lang w:eastAsia="zh-CN"/>
    </w:rPr>
  </w:style>
  <w:style w:type="paragraph" w:customStyle="1" w:styleId="412">
    <w:name w:val="CM3"/>
    <w:basedOn w:val="147"/>
    <w:next w:val="147"/>
    <w:qFormat/>
    <w:uiPriority w:val="99"/>
    <w:pPr>
      <w:spacing w:line="391" w:lineRule="atLeast"/>
    </w:pPr>
    <w:rPr>
      <w:rFonts w:ascii="Anastasia" w:hAnsi="Anastasia"/>
      <w:color w:val="auto"/>
      <w:lang w:eastAsia="zh-CN"/>
    </w:rPr>
  </w:style>
  <w:style w:type="paragraph" w:customStyle="1" w:styleId="413">
    <w:name w:val="CM29"/>
    <w:basedOn w:val="147"/>
    <w:next w:val="147"/>
    <w:qFormat/>
    <w:uiPriority w:val="99"/>
    <w:pPr>
      <w:spacing w:after="338"/>
    </w:pPr>
    <w:rPr>
      <w:rFonts w:ascii="Anastasia" w:hAnsi="Anastasia"/>
      <w:color w:val="auto"/>
      <w:lang w:eastAsia="zh-CN"/>
    </w:rPr>
  </w:style>
  <w:style w:type="paragraph" w:customStyle="1" w:styleId="414">
    <w:name w:val="图1"/>
    <w:basedOn w:val="1"/>
    <w:link w:val="415"/>
    <w:qFormat/>
    <w:uiPriority w:val="0"/>
    <w:pPr>
      <w:spacing w:line="300" w:lineRule="auto"/>
      <w:ind w:firstLine="422" w:firstLineChars="200"/>
      <w:jc w:val="center"/>
    </w:pPr>
    <w:rPr>
      <w:b/>
      <w:kern w:val="0"/>
      <w:sz w:val="20"/>
      <w:lang w:val="zh-CN"/>
    </w:rPr>
  </w:style>
  <w:style w:type="character" w:customStyle="1" w:styleId="415">
    <w:name w:val="图1 Char"/>
    <w:link w:val="414"/>
    <w:qFormat/>
    <w:uiPriority w:val="0"/>
    <w:rPr>
      <w:rFonts w:ascii="Times New Roman" w:hAnsi="Times New Roman" w:eastAsia="宋体" w:cs="Times New Roman"/>
      <w:b/>
      <w:kern w:val="0"/>
      <w:sz w:val="20"/>
      <w:szCs w:val="21"/>
      <w:lang w:val="zh-CN" w:eastAsia="zh-CN"/>
    </w:rPr>
  </w:style>
  <w:style w:type="character" w:customStyle="1" w:styleId="416">
    <w:name w:val="正文首行缩进 Char1"/>
    <w:qFormat/>
    <w:uiPriority w:val="99"/>
    <w:rPr>
      <w:rFonts w:ascii="Times New Roman" w:hAnsi="Times New Roman" w:eastAsia="宋体" w:cs="Times New Roman"/>
      <w:snapToGrid w:val="0"/>
      <w:sz w:val="24"/>
      <w:szCs w:val="20"/>
    </w:rPr>
  </w:style>
  <w:style w:type="character" w:customStyle="1" w:styleId="417">
    <w:name w:val="样式2 Char"/>
    <w:link w:val="119"/>
    <w:qFormat/>
    <w:uiPriority w:val="0"/>
    <w:rPr>
      <w:rFonts w:ascii="华文宋体" w:hAnsi="华文宋体" w:eastAsia="华文宋体" w:cs="Times New Roman"/>
      <w:sz w:val="24"/>
      <w:szCs w:val="20"/>
    </w:rPr>
  </w:style>
  <w:style w:type="character" w:customStyle="1" w:styleId="418">
    <w:name w:val="样式1 Char"/>
    <w:link w:val="357"/>
    <w:qFormat/>
    <w:uiPriority w:val="0"/>
    <w:rPr>
      <w:rFonts w:ascii="Arial" w:hAnsi="Arial" w:eastAsia="宋体" w:cs="Times New Roman"/>
      <w:spacing w:val="6"/>
      <w:sz w:val="24"/>
      <w:szCs w:val="20"/>
      <w:lang w:val="zh-CN"/>
    </w:rPr>
  </w:style>
  <w:style w:type="paragraph" w:customStyle="1" w:styleId="419">
    <w:name w:val="TOC 标题2"/>
    <w:basedOn w:val="2"/>
    <w:next w:val="1"/>
    <w:qFormat/>
    <w:uiPriority w:val="39"/>
    <w:pPr>
      <w:widowControl/>
      <w:spacing w:before="480" w:after="0" w:line="276" w:lineRule="auto"/>
      <w:jc w:val="left"/>
      <w:outlineLvl w:val="9"/>
    </w:pPr>
    <w:rPr>
      <w:rFonts w:ascii="Cambria" w:hAnsi="Cambria" w:eastAsia="宋体"/>
      <w:b/>
      <w:color w:val="365F91"/>
      <w:kern w:val="0"/>
      <w:sz w:val="28"/>
      <w:szCs w:val="28"/>
    </w:rPr>
  </w:style>
  <w:style w:type="paragraph" w:customStyle="1" w:styleId="420">
    <w:name w:val="CM2"/>
    <w:basedOn w:val="147"/>
    <w:next w:val="147"/>
    <w:qFormat/>
    <w:uiPriority w:val="99"/>
    <w:pPr>
      <w:spacing w:line="468" w:lineRule="atLeast"/>
    </w:pPr>
    <w:rPr>
      <w:rFonts w:ascii="黑体" w:hAnsi="Calibri" w:eastAsia="黑体"/>
      <w:color w:val="auto"/>
      <w:lang w:eastAsia="zh-CN"/>
    </w:rPr>
  </w:style>
  <w:style w:type="paragraph" w:customStyle="1" w:styleId="421">
    <w:name w:val="CM39"/>
    <w:basedOn w:val="147"/>
    <w:next w:val="147"/>
    <w:qFormat/>
    <w:uiPriority w:val="99"/>
    <w:pPr>
      <w:spacing w:after="168"/>
    </w:pPr>
    <w:rPr>
      <w:rFonts w:ascii="黑体" w:hAnsi="Calibri" w:eastAsia="黑体"/>
      <w:color w:val="auto"/>
      <w:lang w:eastAsia="zh-CN"/>
    </w:rPr>
  </w:style>
  <w:style w:type="paragraph" w:customStyle="1" w:styleId="422">
    <w:name w:val="CM45"/>
    <w:basedOn w:val="147"/>
    <w:next w:val="147"/>
    <w:qFormat/>
    <w:uiPriority w:val="99"/>
    <w:pPr>
      <w:spacing w:after="565"/>
    </w:pPr>
    <w:rPr>
      <w:rFonts w:ascii="黑体" w:hAnsi="Calibri" w:eastAsia="黑体"/>
      <w:color w:val="auto"/>
      <w:lang w:eastAsia="zh-CN"/>
    </w:rPr>
  </w:style>
  <w:style w:type="paragraph" w:customStyle="1" w:styleId="423">
    <w:name w:val="CM13"/>
    <w:basedOn w:val="147"/>
    <w:next w:val="147"/>
    <w:qFormat/>
    <w:uiPriority w:val="99"/>
    <w:pPr>
      <w:spacing w:line="468" w:lineRule="atLeast"/>
    </w:pPr>
    <w:rPr>
      <w:rFonts w:ascii="黑体" w:hAnsi="Calibri" w:eastAsia="黑体"/>
      <w:color w:val="auto"/>
      <w:lang w:eastAsia="zh-CN"/>
    </w:rPr>
  </w:style>
  <w:style w:type="paragraph" w:customStyle="1" w:styleId="424">
    <w:name w:val="CM48"/>
    <w:basedOn w:val="147"/>
    <w:next w:val="147"/>
    <w:qFormat/>
    <w:uiPriority w:val="99"/>
    <w:pPr>
      <w:spacing w:after="245"/>
    </w:pPr>
    <w:rPr>
      <w:rFonts w:ascii="黑体" w:hAnsi="Calibri" w:eastAsia="黑体"/>
      <w:color w:val="auto"/>
      <w:lang w:eastAsia="zh-CN"/>
    </w:rPr>
  </w:style>
  <w:style w:type="paragraph" w:customStyle="1" w:styleId="425">
    <w:name w:val="CM16"/>
    <w:basedOn w:val="1"/>
    <w:next w:val="1"/>
    <w:qFormat/>
    <w:uiPriority w:val="99"/>
    <w:pPr>
      <w:autoSpaceDE w:val="0"/>
      <w:autoSpaceDN w:val="0"/>
      <w:adjustRightInd w:val="0"/>
      <w:spacing w:line="468" w:lineRule="atLeast"/>
      <w:jc w:val="left"/>
    </w:pPr>
    <w:rPr>
      <w:rFonts w:ascii="黑体" w:hAnsi="Calibri" w:eastAsia="黑体"/>
      <w:kern w:val="0"/>
      <w:sz w:val="24"/>
    </w:rPr>
  </w:style>
  <w:style w:type="paragraph" w:customStyle="1" w:styleId="426">
    <w:name w:val="CM41"/>
    <w:basedOn w:val="1"/>
    <w:next w:val="1"/>
    <w:qFormat/>
    <w:uiPriority w:val="99"/>
    <w:pPr>
      <w:autoSpaceDE w:val="0"/>
      <w:autoSpaceDN w:val="0"/>
      <w:adjustRightInd w:val="0"/>
      <w:spacing w:after="300"/>
      <w:jc w:val="left"/>
    </w:pPr>
    <w:rPr>
      <w:rFonts w:ascii="黑体" w:hAnsi="Calibri" w:eastAsia="黑体"/>
      <w:kern w:val="0"/>
      <w:sz w:val="24"/>
    </w:rPr>
  </w:style>
  <w:style w:type="paragraph" w:customStyle="1" w:styleId="427">
    <w:name w:val="CM38"/>
    <w:basedOn w:val="147"/>
    <w:next w:val="147"/>
    <w:qFormat/>
    <w:uiPriority w:val="99"/>
    <w:pPr>
      <w:spacing w:after="470"/>
    </w:pPr>
    <w:rPr>
      <w:rFonts w:ascii="黑体" w:hAnsi="Calibri" w:eastAsia="黑体"/>
      <w:color w:val="auto"/>
      <w:lang w:eastAsia="zh-CN"/>
    </w:rPr>
  </w:style>
  <w:style w:type="paragraph" w:customStyle="1" w:styleId="428">
    <w:name w:val="CM4"/>
    <w:basedOn w:val="147"/>
    <w:next w:val="147"/>
    <w:qFormat/>
    <w:uiPriority w:val="99"/>
    <w:pPr>
      <w:spacing w:line="468" w:lineRule="atLeast"/>
    </w:pPr>
    <w:rPr>
      <w:rFonts w:ascii="黑体" w:hAnsi="Calibri" w:eastAsia="黑体"/>
      <w:color w:val="auto"/>
      <w:lang w:eastAsia="zh-CN"/>
    </w:rPr>
  </w:style>
  <w:style w:type="paragraph" w:customStyle="1" w:styleId="429">
    <w:name w:val="CM43"/>
    <w:basedOn w:val="147"/>
    <w:next w:val="147"/>
    <w:qFormat/>
    <w:uiPriority w:val="99"/>
    <w:pPr>
      <w:spacing w:after="645"/>
    </w:pPr>
    <w:rPr>
      <w:rFonts w:ascii="黑体" w:hAnsi="Calibri" w:eastAsia="黑体"/>
      <w:color w:val="auto"/>
      <w:lang w:eastAsia="zh-CN"/>
    </w:rPr>
  </w:style>
  <w:style w:type="paragraph" w:customStyle="1" w:styleId="430">
    <w:name w:val="CM51"/>
    <w:basedOn w:val="147"/>
    <w:next w:val="147"/>
    <w:qFormat/>
    <w:uiPriority w:val="99"/>
    <w:pPr>
      <w:spacing w:after="302"/>
    </w:pPr>
    <w:rPr>
      <w:rFonts w:ascii="黑体" w:hAnsi="Calibri" w:eastAsia="黑体"/>
      <w:color w:val="auto"/>
      <w:lang w:eastAsia="zh-CN"/>
    </w:rPr>
  </w:style>
  <w:style w:type="paragraph" w:customStyle="1" w:styleId="431">
    <w:name w:val="CM18"/>
    <w:basedOn w:val="147"/>
    <w:next w:val="147"/>
    <w:qFormat/>
    <w:uiPriority w:val="99"/>
    <w:pPr>
      <w:spacing w:line="468" w:lineRule="atLeast"/>
    </w:pPr>
    <w:rPr>
      <w:rFonts w:ascii="黑体" w:hAnsi="Calibri" w:eastAsia="黑体"/>
      <w:color w:val="auto"/>
      <w:lang w:eastAsia="zh-CN"/>
    </w:rPr>
  </w:style>
  <w:style w:type="paragraph" w:customStyle="1" w:styleId="432">
    <w:name w:val="CM1"/>
    <w:basedOn w:val="147"/>
    <w:next w:val="147"/>
    <w:qFormat/>
    <w:uiPriority w:val="99"/>
    <w:rPr>
      <w:rFonts w:ascii="黑体" w:hAnsi="Calibri" w:eastAsia="黑体"/>
      <w:color w:val="auto"/>
      <w:lang w:eastAsia="zh-CN"/>
    </w:rPr>
  </w:style>
  <w:style w:type="paragraph" w:customStyle="1" w:styleId="433">
    <w:name w:val="CM5"/>
    <w:basedOn w:val="147"/>
    <w:next w:val="147"/>
    <w:qFormat/>
    <w:uiPriority w:val="99"/>
    <w:pPr>
      <w:spacing w:line="468" w:lineRule="atLeast"/>
    </w:pPr>
    <w:rPr>
      <w:rFonts w:ascii="黑体" w:hAnsi="Calibri" w:eastAsia="黑体"/>
      <w:color w:val="auto"/>
      <w:lang w:eastAsia="zh-CN"/>
    </w:rPr>
  </w:style>
  <w:style w:type="paragraph" w:customStyle="1" w:styleId="434">
    <w:name w:val="CM40"/>
    <w:basedOn w:val="147"/>
    <w:next w:val="147"/>
    <w:qFormat/>
    <w:uiPriority w:val="99"/>
    <w:pPr>
      <w:spacing w:after="895"/>
    </w:pPr>
    <w:rPr>
      <w:rFonts w:ascii="黑体" w:hAnsi="Calibri" w:eastAsia="黑体"/>
      <w:color w:val="auto"/>
      <w:lang w:eastAsia="zh-CN"/>
    </w:rPr>
  </w:style>
  <w:style w:type="paragraph" w:customStyle="1" w:styleId="435">
    <w:name w:val="CM42"/>
    <w:basedOn w:val="147"/>
    <w:next w:val="147"/>
    <w:qFormat/>
    <w:uiPriority w:val="99"/>
    <w:pPr>
      <w:spacing w:after="120"/>
    </w:pPr>
    <w:rPr>
      <w:rFonts w:ascii="黑体" w:hAnsi="Calibri" w:eastAsia="黑体"/>
      <w:color w:val="auto"/>
      <w:lang w:eastAsia="zh-CN"/>
    </w:rPr>
  </w:style>
  <w:style w:type="paragraph" w:customStyle="1" w:styleId="436">
    <w:name w:val="CM6"/>
    <w:basedOn w:val="147"/>
    <w:next w:val="147"/>
    <w:qFormat/>
    <w:uiPriority w:val="99"/>
    <w:pPr>
      <w:spacing w:line="588" w:lineRule="atLeast"/>
    </w:pPr>
    <w:rPr>
      <w:rFonts w:ascii="黑体" w:hAnsi="Calibri" w:eastAsia="黑体"/>
      <w:color w:val="auto"/>
      <w:lang w:eastAsia="zh-CN"/>
    </w:rPr>
  </w:style>
  <w:style w:type="paragraph" w:customStyle="1" w:styleId="437">
    <w:name w:val="CM7"/>
    <w:basedOn w:val="147"/>
    <w:next w:val="147"/>
    <w:qFormat/>
    <w:uiPriority w:val="99"/>
    <w:pPr>
      <w:spacing w:line="588" w:lineRule="atLeast"/>
    </w:pPr>
    <w:rPr>
      <w:rFonts w:ascii="黑体" w:hAnsi="Calibri" w:eastAsia="黑体"/>
      <w:color w:val="auto"/>
      <w:lang w:eastAsia="zh-CN"/>
    </w:rPr>
  </w:style>
  <w:style w:type="paragraph" w:customStyle="1" w:styleId="438">
    <w:name w:val="CM8"/>
    <w:basedOn w:val="147"/>
    <w:next w:val="147"/>
    <w:qFormat/>
    <w:uiPriority w:val="99"/>
    <w:pPr>
      <w:spacing w:line="588" w:lineRule="atLeast"/>
    </w:pPr>
    <w:rPr>
      <w:rFonts w:ascii="黑体" w:hAnsi="Calibri" w:eastAsia="黑体"/>
      <w:color w:val="auto"/>
      <w:lang w:eastAsia="zh-CN"/>
    </w:rPr>
  </w:style>
  <w:style w:type="paragraph" w:customStyle="1" w:styleId="439">
    <w:name w:val="CM9"/>
    <w:basedOn w:val="147"/>
    <w:next w:val="147"/>
    <w:qFormat/>
    <w:uiPriority w:val="99"/>
    <w:pPr>
      <w:spacing w:line="588" w:lineRule="atLeast"/>
    </w:pPr>
    <w:rPr>
      <w:rFonts w:ascii="黑体" w:hAnsi="Calibri" w:eastAsia="黑体"/>
      <w:color w:val="auto"/>
      <w:lang w:eastAsia="zh-CN"/>
    </w:rPr>
  </w:style>
  <w:style w:type="paragraph" w:customStyle="1" w:styleId="440">
    <w:name w:val="CM10"/>
    <w:basedOn w:val="147"/>
    <w:next w:val="147"/>
    <w:qFormat/>
    <w:uiPriority w:val="99"/>
    <w:rPr>
      <w:rFonts w:ascii="黑体" w:hAnsi="Calibri" w:eastAsia="黑体"/>
      <w:color w:val="auto"/>
      <w:lang w:eastAsia="zh-CN"/>
    </w:rPr>
  </w:style>
  <w:style w:type="paragraph" w:customStyle="1" w:styleId="441">
    <w:name w:val="CM44"/>
    <w:basedOn w:val="147"/>
    <w:next w:val="147"/>
    <w:qFormat/>
    <w:uiPriority w:val="99"/>
    <w:pPr>
      <w:spacing w:after="383"/>
    </w:pPr>
    <w:rPr>
      <w:rFonts w:ascii="黑体" w:hAnsi="Calibri" w:eastAsia="黑体"/>
      <w:color w:val="auto"/>
      <w:lang w:eastAsia="zh-CN"/>
    </w:rPr>
  </w:style>
  <w:style w:type="paragraph" w:customStyle="1" w:styleId="442">
    <w:name w:val="CM11"/>
    <w:basedOn w:val="147"/>
    <w:next w:val="147"/>
    <w:qFormat/>
    <w:uiPriority w:val="99"/>
    <w:pPr>
      <w:spacing w:line="468" w:lineRule="atLeast"/>
    </w:pPr>
    <w:rPr>
      <w:rFonts w:ascii="黑体" w:hAnsi="Calibri" w:eastAsia="黑体"/>
      <w:color w:val="auto"/>
      <w:lang w:eastAsia="zh-CN"/>
    </w:rPr>
  </w:style>
  <w:style w:type="paragraph" w:customStyle="1" w:styleId="443">
    <w:name w:val="CM14"/>
    <w:basedOn w:val="147"/>
    <w:next w:val="147"/>
    <w:qFormat/>
    <w:uiPriority w:val="99"/>
    <w:rPr>
      <w:rFonts w:ascii="黑体" w:hAnsi="Calibri" w:eastAsia="黑体"/>
      <w:color w:val="auto"/>
      <w:lang w:eastAsia="zh-CN"/>
    </w:rPr>
  </w:style>
  <w:style w:type="paragraph" w:customStyle="1" w:styleId="444">
    <w:name w:val="CM19"/>
    <w:basedOn w:val="147"/>
    <w:next w:val="147"/>
    <w:qFormat/>
    <w:uiPriority w:val="99"/>
    <w:pPr>
      <w:spacing w:line="468" w:lineRule="atLeast"/>
    </w:pPr>
    <w:rPr>
      <w:rFonts w:ascii="黑体" w:hAnsi="Calibri" w:eastAsia="黑体"/>
      <w:color w:val="auto"/>
      <w:lang w:eastAsia="zh-CN"/>
    </w:rPr>
  </w:style>
  <w:style w:type="paragraph" w:customStyle="1" w:styleId="445">
    <w:name w:val="CM46"/>
    <w:basedOn w:val="147"/>
    <w:next w:val="147"/>
    <w:qFormat/>
    <w:uiPriority w:val="99"/>
    <w:pPr>
      <w:spacing w:after="115"/>
    </w:pPr>
    <w:rPr>
      <w:rFonts w:ascii="黑体" w:hAnsi="Calibri" w:eastAsia="黑体"/>
      <w:color w:val="auto"/>
      <w:lang w:eastAsia="zh-CN"/>
    </w:rPr>
  </w:style>
  <w:style w:type="paragraph" w:customStyle="1" w:styleId="446">
    <w:name w:val="CM20"/>
    <w:basedOn w:val="147"/>
    <w:next w:val="147"/>
    <w:qFormat/>
    <w:uiPriority w:val="99"/>
    <w:pPr>
      <w:spacing w:line="468" w:lineRule="atLeast"/>
    </w:pPr>
    <w:rPr>
      <w:rFonts w:ascii="黑体" w:hAnsi="Calibri" w:eastAsia="黑体"/>
      <w:color w:val="auto"/>
      <w:lang w:eastAsia="zh-CN"/>
    </w:rPr>
  </w:style>
  <w:style w:type="paragraph" w:customStyle="1" w:styleId="447">
    <w:name w:val="CM21"/>
    <w:basedOn w:val="147"/>
    <w:next w:val="147"/>
    <w:qFormat/>
    <w:uiPriority w:val="99"/>
    <w:pPr>
      <w:spacing w:line="491" w:lineRule="atLeast"/>
    </w:pPr>
    <w:rPr>
      <w:rFonts w:ascii="黑体" w:hAnsi="Calibri" w:eastAsia="黑体"/>
      <w:color w:val="auto"/>
      <w:lang w:eastAsia="zh-CN"/>
    </w:rPr>
  </w:style>
  <w:style w:type="paragraph" w:customStyle="1" w:styleId="448">
    <w:name w:val="CM52"/>
    <w:basedOn w:val="147"/>
    <w:next w:val="147"/>
    <w:qFormat/>
    <w:uiPriority w:val="99"/>
    <w:pPr>
      <w:spacing w:after="62"/>
    </w:pPr>
    <w:rPr>
      <w:rFonts w:ascii="黑体" w:hAnsi="Calibri" w:eastAsia="黑体"/>
      <w:color w:val="auto"/>
      <w:lang w:eastAsia="zh-CN"/>
    </w:rPr>
  </w:style>
  <w:style w:type="paragraph" w:customStyle="1" w:styleId="449">
    <w:name w:val="CM22"/>
    <w:basedOn w:val="147"/>
    <w:next w:val="147"/>
    <w:qFormat/>
    <w:uiPriority w:val="99"/>
    <w:pPr>
      <w:spacing w:line="588" w:lineRule="atLeast"/>
    </w:pPr>
    <w:rPr>
      <w:rFonts w:ascii="黑体" w:hAnsi="Calibri" w:eastAsia="黑体"/>
      <w:color w:val="auto"/>
      <w:lang w:eastAsia="zh-CN"/>
    </w:rPr>
  </w:style>
  <w:style w:type="paragraph" w:customStyle="1" w:styleId="450">
    <w:name w:val="CM53"/>
    <w:basedOn w:val="147"/>
    <w:next w:val="147"/>
    <w:qFormat/>
    <w:uiPriority w:val="99"/>
    <w:pPr>
      <w:spacing w:after="1055"/>
    </w:pPr>
    <w:rPr>
      <w:rFonts w:ascii="黑体" w:hAnsi="Calibri" w:eastAsia="黑体"/>
      <w:color w:val="auto"/>
      <w:lang w:eastAsia="zh-CN"/>
    </w:rPr>
  </w:style>
  <w:style w:type="paragraph" w:customStyle="1" w:styleId="451">
    <w:name w:val="CM23"/>
    <w:basedOn w:val="147"/>
    <w:next w:val="147"/>
    <w:qFormat/>
    <w:uiPriority w:val="99"/>
    <w:pPr>
      <w:spacing w:line="468" w:lineRule="atLeast"/>
    </w:pPr>
    <w:rPr>
      <w:rFonts w:ascii="黑体" w:hAnsi="Calibri" w:eastAsia="黑体"/>
      <w:color w:val="auto"/>
      <w:lang w:eastAsia="zh-CN"/>
    </w:rPr>
  </w:style>
  <w:style w:type="paragraph" w:customStyle="1" w:styleId="452">
    <w:name w:val="CM49"/>
    <w:basedOn w:val="147"/>
    <w:next w:val="147"/>
    <w:qFormat/>
    <w:uiPriority w:val="99"/>
    <w:pPr>
      <w:spacing w:after="773"/>
    </w:pPr>
    <w:rPr>
      <w:rFonts w:ascii="黑体" w:hAnsi="Calibri" w:eastAsia="黑体"/>
      <w:color w:val="auto"/>
      <w:lang w:eastAsia="zh-CN"/>
    </w:rPr>
  </w:style>
  <w:style w:type="paragraph" w:customStyle="1" w:styleId="453">
    <w:name w:val="CM54"/>
    <w:basedOn w:val="147"/>
    <w:next w:val="147"/>
    <w:qFormat/>
    <w:uiPriority w:val="99"/>
    <w:pPr>
      <w:spacing w:after="1618"/>
    </w:pPr>
    <w:rPr>
      <w:rFonts w:ascii="黑体" w:hAnsi="Calibri" w:eastAsia="黑体"/>
      <w:color w:val="auto"/>
      <w:lang w:eastAsia="zh-CN"/>
    </w:rPr>
  </w:style>
  <w:style w:type="paragraph" w:customStyle="1" w:styleId="454">
    <w:name w:val="CM24"/>
    <w:basedOn w:val="147"/>
    <w:next w:val="147"/>
    <w:qFormat/>
    <w:uiPriority w:val="99"/>
    <w:rPr>
      <w:rFonts w:ascii="黑体" w:hAnsi="Calibri" w:eastAsia="黑体"/>
      <w:color w:val="auto"/>
      <w:lang w:eastAsia="zh-CN"/>
    </w:rPr>
  </w:style>
  <w:style w:type="paragraph" w:customStyle="1" w:styleId="455">
    <w:name w:val="CM25"/>
    <w:basedOn w:val="147"/>
    <w:next w:val="147"/>
    <w:qFormat/>
    <w:uiPriority w:val="99"/>
    <w:rPr>
      <w:rFonts w:ascii="黑体" w:hAnsi="Calibri" w:eastAsia="黑体"/>
      <w:color w:val="auto"/>
      <w:lang w:eastAsia="zh-CN"/>
    </w:rPr>
  </w:style>
  <w:style w:type="paragraph" w:customStyle="1" w:styleId="456">
    <w:name w:val="CM55"/>
    <w:basedOn w:val="147"/>
    <w:next w:val="147"/>
    <w:qFormat/>
    <w:uiPriority w:val="99"/>
    <w:pPr>
      <w:spacing w:after="705"/>
    </w:pPr>
    <w:rPr>
      <w:rFonts w:ascii="黑体" w:hAnsi="Calibri" w:eastAsia="黑体"/>
      <w:color w:val="auto"/>
      <w:lang w:eastAsia="zh-CN"/>
    </w:rPr>
  </w:style>
  <w:style w:type="paragraph" w:customStyle="1" w:styleId="457">
    <w:name w:val="CM27"/>
    <w:basedOn w:val="147"/>
    <w:next w:val="147"/>
    <w:qFormat/>
    <w:uiPriority w:val="99"/>
    <w:rPr>
      <w:rFonts w:ascii="黑体" w:hAnsi="Calibri" w:eastAsia="黑体"/>
      <w:color w:val="auto"/>
      <w:lang w:eastAsia="zh-CN"/>
    </w:rPr>
  </w:style>
  <w:style w:type="paragraph" w:customStyle="1" w:styleId="458">
    <w:name w:val="CM28"/>
    <w:basedOn w:val="147"/>
    <w:next w:val="147"/>
    <w:qFormat/>
    <w:uiPriority w:val="99"/>
    <w:rPr>
      <w:rFonts w:ascii="黑体" w:hAnsi="Calibri" w:eastAsia="黑体"/>
      <w:color w:val="auto"/>
      <w:lang w:eastAsia="zh-CN"/>
    </w:rPr>
  </w:style>
  <w:style w:type="paragraph" w:customStyle="1" w:styleId="459">
    <w:name w:val="CM30"/>
    <w:basedOn w:val="147"/>
    <w:next w:val="147"/>
    <w:qFormat/>
    <w:uiPriority w:val="99"/>
    <w:pPr>
      <w:spacing w:line="468" w:lineRule="atLeast"/>
    </w:pPr>
    <w:rPr>
      <w:rFonts w:ascii="黑体" w:hAnsi="Calibri" w:eastAsia="黑体"/>
      <w:color w:val="auto"/>
      <w:lang w:eastAsia="zh-CN"/>
    </w:rPr>
  </w:style>
  <w:style w:type="paragraph" w:customStyle="1" w:styleId="460">
    <w:name w:val="CM31"/>
    <w:basedOn w:val="147"/>
    <w:next w:val="147"/>
    <w:qFormat/>
    <w:uiPriority w:val="99"/>
    <w:pPr>
      <w:spacing w:line="848" w:lineRule="atLeast"/>
    </w:pPr>
    <w:rPr>
      <w:rFonts w:ascii="黑体" w:hAnsi="Calibri" w:eastAsia="黑体"/>
      <w:color w:val="auto"/>
      <w:lang w:eastAsia="zh-CN"/>
    </w:rPr>
  </w:style>
  <w:style w:type="paragraph" w:customStyle="1" w:styleId="461">
    <w:name w:val="CM33"/>
    <w:basedOn w:val="147"/>
    <w:next w:val="147"/>
    <w:qFormat/>
    <w:uiPriority w:val="99"/>
    <w:pPr>
      <w:spacing w:line="468" w:lineRule="atLeast"/>
    </w:pPr>
    <w:rPr>
      <w:rFonts w:ascii="黑体" w:hAnsi="Calibri" w:eastAsia="黑体"/>
      <w:color w:val="auto"/>
      <w:lang w:eastAsia="zh-CN"/>
    </w:rPr>
  </w:style>
  <w:style w:type="paragraph" w:customStyle="1" w:styleId="462">
    <w:name w:val="CM34"/>
    <w:basedOn w:val="147"/>
    <w:next w:val="147"/>
    <w:qFormat/>
    <w:uiPriority w:val="99"/>
    <w:pPr>
      <w:spacing w:line="468" w:lineRule="atLeast"/>
    </w:pPr>
    <w:rPr>
      <w:rFonts w:ascii="黑体" w:hAnsi="Calibri" w:eastAsia="黑体"/>
      <w:color w:val="auto"/>
      <w:lang w:eastAsia="zh-CN"/>
    </w:rPr>
  </w:style>
  <w:style w:type="paragraph" w:customStyle="1" w:styleId="463">
    <w:name w:val="Char Char1 Char"/>
    <w:basedOn w:val="1"/>
    <w:qFormat/>
    <w:uiPriority w:val="0"/>
    <w:pPr>
      <w:snapToGrid w:val="0"/>
      <w:spacing w:before="156" w:beforeLines="50" w:after="156" w:afterLines="50" w:line="360" w:lineRule="auto"/>
      <w:ind w:firstLine="420"/>
    </w:pPr>
    <w:rPr>
      <w:szCs w:val="20"/>
    </w:rPr>
  </w:style>
  <w:style w:type="paragraph" w:customStyle="1" w:styleId="464">
    <w:name w:val="List Paragraph1"/>
    <w:basedOn w:val="1"/>
    <w:qFormat/>
    <w:uiPriority w:val="0"/>
    <w:pPr>
      <w:ind w:firstLine="420" w:firstLineChars="200"/>
    </w:pPr>
    <w:rPr>
      <w:szCs w:val="20"/>
    </w:rPr>
  </w:style>
  <w:style w:type="paragraph" w:customStyle="1" w:styleId="465">
    <w:name w:val="一级节标题"/>
    <w:basedOn w:val="3"/>
    <w:qFormat/>
    <w:uiPriority w:val="0"/>
    <w:pPr>
      <w:spacing w:before="480" w:after="120" w:line="400" w:lineRule="exact"/>
      <w:ind w:left="576" w:hanging="576"/>
    </w:pPr>
    <w:rPr>
      <w:rFonts w:ascii="黑体" w:hAnsi="Calibri" w:cs="Times New Roman"/>
      <w:bCs w:val="0"/>
      <w:szCs w:val="28"/>
    </w:rPr>
  </w:style>
  <w:style w:type="paragraph" w:customStyle="1" w:styleId="466">
    <w:name w:val="二级节标题"/>
    <w:basedOn w:val="4"/>
    <w:qFormat/>
    <w:uiPriority w:val="0"/>
    <w:pPr>
      <w:keepLines w:val="0"/>
      <w:widowControl/>
      <w:overflowPunct w:val="0"/>
      <w:autoSpaceDE w:val="0"/>
      <w:autoSpaceDN w:val="0"/>
      <w:adjustRightInd w:val="0"/>
      <w:spacing w:before="240" w:after="120" w:line="400" w:lineRule="exact"/>
      <w:ind w:firstLine="522"/>
      <w:jc w:val="left"/>
      <w:textAlignment w:val="baseline"/>
    </w:pPr>
    <w:rPr>
      <w:rFonts w:ascii="黑体" w:hAnsi="Calibri"/>
      <w:bCs w:val="0"/>
      <w:color w:val="000000"/>
      <w:spacing w:val="10"/>
      <w:kern w:val="0"/>
      <w:sz w:val="26"/>
      <w:szCs w:val="26"/>
    </w:rPr>
  </w:style>
  <w:style w:type="paragraph" w:customStyle="1" w:styleId="467">
    <w:name w:val="标题5"/>
    <w:basedOn w:val="1"/>
    <w:link w:val="1022"/>
    <w:qFormat/>
    <w:uiPriority w:val="99"/>
    <w:pPr>
      <w:snapToGrid w:val="0"/>
      <w:spacing w:before="50" w:after="50" w:line="245" w:lineRule="auto"/>
      <w:jc w:val="left"/>
      <w:outlineLvl w:val="4"/>
    </w:pPr>
    <w:rPr>
      <w:rFonts w:eastAsia="方正小标宋简体"/>
      <w:spacing w:val="4"/>
      <w:sz w:val="20"/>
      <w:szCs w:val="20"/>
    </w:rPr>
  </w:style>
  <w:style w:type="paragraph" w:customStyle="1" w:styleId="468">
    <w:name w:val="公式"/>
    <w:basedOn w:val="1"/>
    <w:link w:val="706"/>
    <w:qFormat/>
    <w:uiPriority w:val="0"/>
    <w:pPr>
      <w:adjustRightInd w:val="0"/>
      <w:spacing w:before="160" w:after="40" w:line="420" w:lineRule="atLeast"/>
      <w:ind w:firstLine="522"/>
      <w:jc w:val="left"/>
      <w:textAlignment w:val="baseline"/>
    </w:pPr>
    <w:rPr>
      <w:color w:val="000000"/>
      <w:spacing w:val="10"/>
      <w:kern w:val="0"/>
      <w:sz w:val="24"/>
      <w:szCs w:val="20"/>
    </w:rPr>
  </w:style>
  <w:style w:type="paragraph" w:customStyle="1" w:styleId="469">
    <w:name w:val="A表文"/>
    <w:basedOn w:val="1"/>
    <w:qFormat/>
    <w:uiPriority w:val="0"/>
    <w:pPr>
      <w:widowControl/>
      <w:spacing w:before="60" w:after="60"/>
      <w:jc w:val="center"/>
    </w:pPr>
    <w:rPr>
      <w:bCs/>
      <w:kern w:val="0"/>
      <w:sz w:val="20"/>
      <w:szCs w:val="22"/>
    </w:rPr>
  </w:style>
  <w:style w:type="paragraph" w:customStyle="1" w:styleId="470">
    <w:name w:val="默认段落字体 Para Char"/>
    <w:basedOn w:val="1"/>
    <w:qFormat/>
    <w:uiPriority w:val="0"/>
    <w:pPr>
      <w:spacing w:line="400" w:lineRule="exact"/>
    </w:pPr>
    <w:rPr>
      <w:rFonts w:ascii="Tahoma" w:hAnsi="Tahoma"/>
      <w:sz w:val="24"/>
      <w:szCs w:val="20"/>
    </w:rPr>
  </w:style>
  <w:style w:type="paragraph" w:customStyle="1" w:styleId="471">
    <w:name w:val="Char Char Char Char Char Char Char Char Char Char"/>
    <w:basedOn w:val="1"/>
    <w:qFormat/>
    <w:uiPriority w:val="0"/>
    <w:pPr>
      <w:snapToGrid w:val="0"/>
    </w:pPr>
    <w:rPr>
      <w:rFonts w:ascii="Tahoma" w:hAnsi="Tahoma"/>
      <w:sz w:val="24"/>
      <w:szCs w:val="20"/>
    </w:rPr>
  </w:style>
  <w:style w:type="paragraph" w:customStyle="1" w:styleId="472">
    <w:name w:val="ITX"/>
    <w:basedOn w:val="1"/>
    <w:qFormat/>
    <w:uiPriority w:val="0"/>
    <w:pPr>
      <w:widowControl/>
      <w:spacing w:line="480" w:lineRule="auto"/>
      <w:ind w:firstLine="720"/>
      <w:jc w:val="left"/>
    </w:pPr>
    <w:rPr>
      <w:kern w:val="0"/>
      <w:sz w:val="24"/>
    </w:rPr>
  </w:style>
  <w:style w:type="paragraph" w:customStyle="1" w:styleId="473">
    <w:name w:val="文章正文"/>
    <w:basedOn w:val="1"/>
    <w:link w:val="474"/>
    <w:qFormat/>
    <w:uiPriority w:val="0"/>
    <w:pPr>
      <w:overflowPunct w:val="0"/>
      <w:adjustRightInd w:val="0"/>
      <w:ind w:firstLine="420" w:firstLineChars="200"/>
    </w:pPr>
    <w:rPr>
      <w:szCs w:val="20"/>
      <w:lang w:val="zh-CN"/>
    </w:rPr>
  </w:style>
  <w:style w:type="character" w:customStyle="1" w:styleId="474">
    <w:name w:val="文章正文 Char"/>
    <w:link w:val="473"/>
    <w:qFormat/>
    <w:uiPriority w:val="0"/>
    <w:rPr>
      <w:rFonts w:ascii="Times New Roman" w:hAnsi="Times New Roman" w:eastAsia="宋体" w:cs="Times New Roman"/>
      <w:szCs w:val="20"/>
      <w:lang w:val="zh-CN" w:eastAsia="zh-CN"/>
    </w:rPr>
  </w:style>
  <w:style w:type="character" w:customStyle="1" w:styleId="475">
    <w:name w:val="“上标”样式"/>
    <w:qFormat/>
    <w:uiPriority w:val="0"/>
    <w:rPr>
      <w:rFonts w:ascii="Times New Roman" w:hAnsi="Times New Roman" w:eastAsia="宋体"/>
      <w:sz w:val="24"/>
      <w:vertAlign w:val="superscript"/>
    </w:rPr>
  </w:style>
  <w:style w:type="character" w:customStyle="1" w:styleId="476">
    <w:name w:val="“下标”样式"/>
    <w:qFormat/>
    <w:uiPriority w:val="0"/>
    <w:rPr>
      <w:vertAlign w:val="subscript"/>
    </w:rPr>
  </w:style>
  <w:style w:type="paragraph" w:customStyle="1" w:styleId="477">
    <w:name w:val="正文文字样式"/>
    <w:basedOn w:val="1"/>
    <w:link w:val="485"/>
    <w:qFormat/>
    <w:uiPriority w:val="0"/>
    <w:pPr>
      <w:spacing w:line="480" w:lineRule="exact"/>
      <w:ind w:firstLine="480" w:firstLineChars="200"/>
    </w:pPr>
    <w:rPr>
      <w:sz w:val="24"/>
      <w:lang w:val="zh-CN"/>
    </w:rPr>
  </w:style>
  <w:style w:type="paragraph" w:customStyle="1" w:styleId="478">
    <w:name w:val="项目符号"/>
    <w:basedOn w:val="1"/>
    <w:qFormat/>
    <w:uiPriority w:val="0"/>
    <w:pPr>
      <w:spacing w:line="480" w:lineRule="exact"/>
    </w:pPr>
    <w:rPr>
      <w:sz w:val="24"/>
    </w:rPr>
  </w:style>
  <w:style w:type="paragraph" w:customStyle="1" w:styleId="479">
    <w:name w:val="封面一级标题文字"/>
    <w:basedOn w:val="477"/>
    <w:semiHidden/>
    <w:qFormat/>
    <w:uiPriority w:val="0"/>
    <w:pPr>
      <w:spacing w:line="640" w:lineRule="exact"/>
      <w:ind w:firstLine="0" w:firstLineChars="0"/>
      <w:jc w:val="center"/>
    </w:pPr>
    <w:rPr>
      <w:rFonts w:ascii="黑体" w:hAnsi="黑体" w:eastAsia="黑体"/>
      <w:b/>
      <w:bCs/>
      <w:sz w:val="52"/>
    </w:rPr>
  </w:style>
  <w:style w:type="paragraph" w:customStyle="1" w:styleId="480">
    <w:name w:val="封面二级标题文字"/>
    <w:basedOn w:val="477"/>
    <w:semiHidden/>
    <w:qFormat/>
    <w:uiPriority w:val="0"/>
    <w:pPr>
      <w:ind w:firstLine="0" w:firstLineChars="0"/>
      <w:jc w:val="center"/>
    </w:pPr>
    <w:rPr>
      <w:rFonts w:ascii="黑体" w:eastAsia="黑体"/>
      <w:b/>
      <w:sz w:val="44"/>
      <w:szCs w:val="44"/>
    </w:rPr>
  </w:style>
  <w:style w:type="paragraph" w:customStyle="1" w:styleId="481">
    <w:name w:val="封面文档编号"/>
    <w:basedOn w:val="477"/>
    <w:semiHidden/>
    <w:qFormat/>
    <w:uiPriority w:val="0"/>
    <w:pPr>
      <w:spacing w:line="640" w:lineRule="exact"/>
      <w:ind w:firstLine="0" w:firstLineChars="0"/>
      <w:jc w:val="center"/>
    </w:pPr>
    <w:rPr>
      <w:rFonts w:ascii="黑体" w:eastAsia="黑体"/>
      <w:b/>
      <w:sz w:val="32"/>
      <w:szCs w:val="32"/>
    </w:rPr>
  </w:style>
  <w:style w:type="paragraph" w:customStyle="1" w:styleId="482">
    <w:name w:val="封面“EPC联合体”中文文字"/>
    <w:basedOn w:val="477"/>
    <w:link w:val="486"/>
    <w:semiHidden/>
    <w:qFormat/>
    <w:uiPriority w:val="0"/>
    <w:pPr>
      <w:ind w:firstLine="0" w:firstLineChars="0"/>
      <w:jc w:val="center"/>
    </w:pPr>
    <w:rPr>
      <w:rFonts w:hAnsi="宋体"/>
      <w:b/>
      <w:sz w:val="32"/>
      <w:szCs w:val="32"/>
    </w:rPr>
  </w:style>
  <w:style w:type="paragraph" w:customStyle="1" w:styleId="483">
    <w:name w:val="封面日期地点文字"/>
    <w:basedOn w:val="477"/>
    <w:semiHidden/>
    <w:qFormat/>
    <w:uiPriority w:val="0"/>
    <w:pPr>
      <w:spacing w:line="360" w:lineRule="exact"/>
      <w:ind w:firstLine="0" w:firstLineChars="0"/>
      <w:jc w:val="center"/>
    </w:pPr>
    <w:rPr>
      <w:sz w:val="32"/>
      <w:szCs w:val="32"/>
    </w:rPr>
  </w:style>
  <w:style w:type="paragraph" w:customStyle="1" w:styleId="484">
    <w:name w:val="封面“EPC联合体”西文文字"/>
    <w:basedOn w:val="482"/>
    <w:link w:val="487"/>
    <w:semiHidden/>
    <w:qFormat/>
    <w:uiPriority w:val="0"/>
    <w:rPr>
      <w:rFonts w:hAnsi="Times New Roman"/>
    </w:rPr>
  </w:style>
  <w:style w:type="character" w:customStyle="1" w:styleId="485">
    <w:name w:val="正文文字样式 Char Char"/>
    <w:link w:val="477"/>
    <w:qFormat/>
    <w:uiPriority w:val="0"/>
    <w:rPr>
      <w:rFonts w:ascii="Times New Roman" w:hAnsi="Times New Roman" w:eastAsia="宋体" w:cs="Times New Roman"/>
      <w:sz w:val="24"/>
      <w:szCs w:val="24"/>
      <w:lang w:val="zh-CN" w:eastAsia="zh-CN"/>
    </w:rPr>
  </w:style>
  <w:style w:type="character" w:customStyle="1" w:styleId="486">
    <w:name w:val="封面“EPC联合体”中文文字 Char Char"/>
    <w:link w:val="482"/>
    <w:semiHidden/>
    <w:qFormat/>
    <w:uiPriority w:val="0"/>
    <w:rPr>
      <w:rFonts w:ascii="Times New Roman" w:hAnsi="宋体" w:eastAsia="宋体" w:cs="Times New Roman"/>
      <w:b/>
      <w:sz w:val="32"/>
      <w:szCs w:val="32"/>
      <w:lang w:val="zh-CN" w:eastAsia="zh-CN"/>
    </w:rPr>
  </w:style>
  <w:style w:type="character" w:customStyle="1" w:styleId="487">
    <w:name w:val="封面“EPC联合体”西文文字 Char Char"/>
    <w:link w:val="484"/>
    <w:semiHidden/>
    <w:qFormat/>
    <w:uiPriority w:val="0"/>
    <w:rPr>
      <w:rFonts w:ascii="Times New Roman" w:hAnsi="Times New Roman" w:eastAsia="宋体" w:cs="Times New Roman"/>
      <w:b/>
      <w:sz w:val="32"/>
      <w:szCs w:val="32"/>
      <w:lang w:val="zh-CN" w:eastAsia="zh-CN"/>
    </w:rPr>
  </w:style>
  <w:style w:type="paragraph" w:customStyle="1" w:styleId="488">
    <w:name w:val="签名页文字"/>
    <w:basedOn w:val="477"/>
    <w:semiHidden/>
    <w:qFormat/>
    <w:uiPriority w:val="0"/>
    <w:pPr>
      <w:spacing w:line="600" w:lineRule="exact"/>
      <w:ind w:left="1100" w:leftChars="1100" w:firstLine="0" w:firstLineChars="0"/>
    </w:pPr>
    <w:rPr>
      <w:sz w:val="32"/>
      <w:szCs w:val="32"/>
    </w:rPr>
  </w:style>
  <w:style w:type="paragraph" w:customStyle="1" w:styleId="489">
    <w:name w:val="版本记录标题文字"/>
    <w:basedOn w:val="1"/>
    <w:semiHidden/>
    <w:qFormat/>
    <w:uiPriority w:val="0"/>
    <w:pPr>
      <w:spacing w:line="480" w:lineRule="exact"/>
    </w:pPr>
    <w:rPr>
      <w:sz w:val="24"/>
    </w:rPr>
  </w:style>
  <w:style w:type="paragraph" w:customStyle="1" w:styleId="490">
    <w:name w:val="版本记录表格内文字"/>
    <w:basedOn w:val="1"/>
    <w:semiHidden/>
    <w:qFormat/>
    <w:uiPriority w:val="0"/>
    <w:pPr>
      <w:spacing w:line="360" w:lineRule="auto"/>
      <w:jc w:val="center"/>
    </w:pPr>
    <w:rPr>
      <w:sz w:val="24"/>
    </w:rPr>
  </w:style>
  <w:style w:type="paragraph" w:customStyle="1" w:styleId="491">
    <w:name w:val="“目录”"/>
    <w:basedOn w:val="477"/>
    <w:semiHidden/>
    <w:qFormat/>
    <w:uiPriority w:val="0"/>
    <w:pPr>
      <w:ind w:firstLine="0" w:firstLineChars="0"/>
      <w:jc w:val="center"/>
    </w:pPr>
    <w:rPr>
      <w:b/>
      <w:sz w:val="44"/>
    </w:rPr>
  </w:style>
  <w:style w:type="paragraph" w:customStyle="1" w:styleId="492">
    <w:name w:val="1级列项"/>
    <w:basedOn w:val="477"/>
    <w:qFormat/>
    <w:uiPriority w:val="0"/>
    <w:pPr>
      <w:ind w:firstLine="0" w:firstLineChars="0"/>
    </w:pPr>
  </w:style>
  <w:style w:type="paragraph" w:customStyle="1" w:styleId="493">
    <w:name w:val="2级列项"/>
    <w:basedOn w:val="492"/>
    <w:qFormat/>
    <w:uiPriority w:val="0"/>
  </w:style>
  <w:style w:type="paragraph" w:customStyle="1" w:styleId="494">
    <w:name w:val="图名/表名/表头样式"/>
    <w:basedOn w:val="477"/>
    <w:qFormat/>
    <w:uiPriority w:val="0"/>
    <w:pPr>
      <w:ind w:firstLine="0" w:firstLineChars="0"/>
      <w:jc w:val="center"/>
    </w:pPr>
    <w:rPr>
      <w:b/>
      <w:sz w:val="21"/>
    </w:rPr>
  </w:style>
  <w:style w:type="paragraph" w:customStyle="1" w:styleId="495">
    <w:name w:val="表格文字样式"/>
    <w:basedOn w:val="477"/>
    <w:qFormat/>
    <w:uiPriority w:val="0"/>
    <w:pPr>
      <w:ind w:firstLine="0" w:firstLineChars="0"/>
    </w:pPr>
    <w:rPr>
      <w:sz w:val="21"/>
    </w:rPr>
  </w:style>
  <w:style w:type="paragraph" w:customStyle="1" w:styleId="496">
    <w:name w:val="Char Char Char Char Char"/>
    <w:basedOn w:val="1"/>
    <w:qFormat/>
    <w:uiPriority w:val="0"/>
  </w:style>
  <w:style w:type="character" w:customStyle="1" w:styleId="497">
    <w:name w:val="副标题 字符"/>
    <w:link w:val="39"/>
    <w:qFormat/>
    <w:uiPriority w:val="0"/>
    <w:rPr>
      <w:b/>
      <w:bCs/>
      <w:sz w:val="32"/>
      <w:szCs w:val="32"/>
    </w:rPr>
  </w:style>
  <w:style w:type="paragraph" w:customStyle="1" w:styleId="498">
    <w:name w:val="样式 小四 首行缩进:  2 字符"/>
    <w:basedOn w:val="1"/>
    <w:next w:val="29"/>
    <w:qFormat/>
    <w:uiPriority w:val="0"/>
    <w:pPr>
      <w:ind w:firstLine="480" w:firstLineChars="200"/>
    </w:pPr>
    <w:rPr>
      <w:rFonts w:cs="宋体"/>
      <w:sz w:val="24"/>
      <w:szCs w:val="20"/>
    </w:rPr>
  </w:style>
  <w:style w:type="paragraph" w:customStyle="1" w:styleId="499">
    <w:name w:val="样式 行距: 多倍行距 1.25 字行"/>
    <w:basedOn w:val="1"/>
    <w:qFormat/>
    <w:uiPriority w:val="0"/>
    <w:pPr>
      <w:spacing w:line="300" w:lineRule="auto"/>
      <w:ind w:firstLine="480" w:firstLineChars="200"/>
    </w:pPr>
    <w:rPr>
      <w:rFonts w:cs="宋体"/>
      <w:sz w:val="24"/>
      <w:szCs w:val="20"/>
    </w:rPr>
  </w:style>
  <w:style w:type="paragraph" w:customStyle="1" w:styleId="500">
    <w:name w:val="样式 首行缩进:  0.74 厘米"/>
    <w:basedOn w:val="1"/>
    <w:qFormat/>
    <w:uiPriority w:val="0"/>
    <w:pPr>
      <w:spacing w:line="360" w:lineRule="auto"/>
      <w:ind w:firstLine="420"/>
    </w:pPr>
    <w:rPr>
      <w:rFonts w:cs="宋体"/>
      <w:sz w:val="24"/>
    </w:rPr>
  </w:style>
  <w:style w:type="paragraph" w:customStyle="1" w:styleId="501">
    <w:name w:val="附件标题"/>
    <w:basedOn w:val="1"/>
    <w:qFormat/>
    <w:uiPriority w:val="0"/>
    <w:pPr>
      <w:spacing w:line="360" w:lineRule="auto"/>
      <w:jc w:val="center"/>
    </w:pPr>
    <w:rPr>
      <w:rFonts w:ascii="Arial" w:hAnsi="Arial" w:eastAsia="黑体"/>
      <w:sz w:val="24"/>
      <w:szCs w:val="20"/>
    </w:rPr>
  </w:style>
  <w:style w:type="paragraph" w:customStyle="1" w:styleId="502">
    <w:name w:val="默认段落字体 Para Char Char Char Char Char Char1 Char"/>
    <w:basedOn w:val="1"/>
    <w:qFormat/>
    <w:uiPriority w:val="0"/>
    <w:pPr>
      <w:spacing w:line="360" w:lineRule="auto"/>
      <w:ind w:firstLine="630"/>
      <w:textAlignment w:val="top"/>
    </w:pPr>
    <w:rPr>
      <w:rFonts w:ascii="Tahoma" w:hAnsi="Tahoma" w:eastAsia="仿宋_GB2312"/>
      <w:sz w:val="28"/>
      <w:szCs w:val="20"/>
    </w:rPr>
  </w:style>
  <w:style w:type="paragraph" w:customStyle="1" w:styleId="503">
    <w:name w:val="章标题"/>
    <w:link w:val="509"/>
    <w:qFormat/>
    <w:uiPriority w:val="0"/>
    <w:pPr>
      <w:numPr>
        <w:ilvl w:val="1"/>
        <w:numId w:val="12"/>
      </w:numPr>
      <w:tabs>
        <w:tab w:val="left" w:pos="420"/>
      </w:tabs>
      <w:spacing w:before="50" w:beforeLines="50" w:after="50" w:afterLines="50"/>
      <w:jc w:val="both"/>
      <w:outlineLvl w:val="1"/>
    </w:pPr>
    <w:rPr>
      <w:rFonts w:ascii="黑体" w:hAnsi="Calibri" w:eastAsia="黑体" w:cs="Times New Roman"/>
      <w:b/>
      <w:sz w:val="21"/>
      <w:lang w:val="en-US" w:eastAsia="zh-CN" w:bidi="ar-SA"/>
    </w:rPr>
  </w:style>
  <w:style w:type="paragraph" w:customStyle="1" w:styleId="504">
    <w:name w:val="一级条标题"/>
    <w:basedOn w:val="503"/>
    <w:qFormat/>
    <w:uiPriority w:val="0"/>
    <w:pPr>
      <w:numPr>
        <w:ilvl w:val="2"/>
      </w:numPr>
      <w:tabs>
        <w:tab w:val="left" w:pos="525"/>
        <w:tab w:val="left" w:pos="1260"/>
        <w:tab w:val="left" w:pos="1740"/>
        <w:tab w:val="left" w:pos="2651"/>
        <w:tab w:val="clear" w:pos="420"/>
        <w:tab w:val="clear" w:pos="540"/>
      </w:tabs>
      <w:spacing w:before="0" w:beforeLines="0" w:after="0" w:afterLines="0"/>
      <w:ind w:left="1740" w:hanging="420"/>
      <w:outlineLvl w:val="2"/>
    </w:pPr>
  </w:style>
  <w:style w:type="paragraph" w:customStyle="1" w:styleId="505">
    <w:name w:val="二级条标题"/>
    <w:basedOn w:val="504"/>
    <w:qFormat/>
    <w:uiPriority w:val="0"/>
    <w:pPr>
      <w:numPr>
        <w:ilvl w:val="3"/>
      </w:numPr>
      <w:tabs>
        <w:tab w:val="left" w:pos="1680"/>
        <w:tab w:val="left" w:pos="2160"/>
        <w:tab w:val="left" w:pos="3796"/>
        <w:tab w:val="clear" w:pos="525"/>
        <w:tab w:val="clear" w:pos="1740"/>
      </w:tabs>
      <w:ind w:left="2160" w:hanging="420"/>
      <w:outlineLvl w:val="3"/>
    </w:pPr>
  </w:style>
  <w:style w:type="paragraph" w:customStyle="1" w:styleId="506">
    <w:name w:val="三级条标题"/>
    <w:basedOn w:val="505"/>
    <w:qFormat/>
    <w:uiPriority w:val="0"/>
    <w:pPr>
      <w:numPr>
        <w:ilvl w:val="4"/>
      </w:numPr>
      <w:tabs>
        <w:tab w:val="left" w:pos="945"/>
        <w:tab w:val="left" w:pos="2100"/>
        <w:tab w:val="left" w:pos="2580"/>
        <w:tab w:val="left" w:pos="4941"/>
        <w:tab w:val="clear" w:pos="2160"/>
      </w:tabs>
      <w:ind w:left="2580" w:hanging="420"/>
      <w:outlineLvl w:val="4"/>
    </w:pPr>
  </w:style>
  <w:style w:type="paragraph" w:customStyle="1" w:styleId="507">
    <w:name w:val="四级条标题"/>
    <w:basedOn w:val="506"/>
    <w:qFormat/>
    <w:uiPriority w:val="0"/>
    <w:pPr>
      <w:numPr>
        <w:ilvl w:val="5"/>
      </w:numPr>
      <w:tabs>
        <w:tab w:val="left" w:pos="1155"/>
        <w:tab w:val="left" w:pos="2520"/>
        <w:tab w:val="left" w:pos="3000"/>
        <w:tab w:val="left" w:pos="6086"/>
        <w:tab w:val="clear" w:pos="945"/>
        <w:tab w:val="clear" w:pos="2580"/>
      </w:tabs>
      <w:ind w:left="3000" w:hanging="420"/>
      <w:outlineLvl w:val="5"/>
    </w:pPr>
  </w:style>
  <w:style w:type="paragraph" w:customStyle="1" w:styleId="508">
    <w:name w:val="五级条标题"/>
    <w:basedOn w:val="507"/>
    <w:qFormat/>
    <w:uiPriority w:val="0"/>
    <w:pPr>
      <w:numPr>
        <w:ilvl w:val="6"/>
      </w:numPr>
      <w:tabs>
        <w:tab w:val="left" w:pos="1407"/>
        <w:tab w:val="left" w:pos="2940"/>
        <w:tab w:val="left" w:pos="3420"/>
        <w:tab w:val="left" w:pos="7231"/>
        <w:tab w:val="clear" w:pos="1155"/>
        <w:tab w:val="clear" w:pos="2651"/>
      </w:tabs>
      <w:ind w:left="3420" w:hanging="420"/>
      <w:outlineLvl w:val="6"/>
    </w:pPr>
  </w:style>
  <w:style w:type="character" w:customStyle="1" w:styleId="509">
    <w:name w:val="章标题 Char"/>
    <w:link w:val="503"/>
    <w:qFormat/>
    <w:uiPriority w:val="0"/>
    <w:rPr>
      <w:rFonts w:ascii="黑体" w:hAnsi="Calibri" w:eastAsia="黑体" w:cs="Times New Roman"/>
      <w:b/>
      <w:kern w:val="0"/>
      <w:szCs w:val="20"/>
    </w:rPr>
  </w:style>
  <w:style w:type="paragraph" w:customStyle="1" w:styleId="510">
    <w:name w:val="样式 首行缩进:  1.71 字符"/>
    <w:basedOn w:val="1"/>
    <w:qFormat/>
    <w:uiPriority w:val="0"/>
    <w:pPr>
      <w:spacing w:line="360" w:lineRule="auto"/>
      <w:ind w:firstLine="200" w:firstLineChars="200"/>
    </w:pPr>
    <w:rPr>
      <w:rFonts w:cs="宋体"/>
      <w:szCs w:val="20"/>
    </w:rPr>
  </w:style>
  <w:style w:type="paragraph" w:customStyle="1" w:styleId="511">
    <w:name w:val="默认段落字体 Para Char Char Char1 Char"/>
    <w:basedOn w:val="1"/>
    <w:qFormat/>
    <w:uiPriority w:val="0"/>
  </w:style>
  <w:style w:type="paragraph" w:customStyle="1" w:styleId="512">
    <w:name w:val="默认段落字体 Para Char Char Char Char"/>
    <w:basedOn w:val="1"/>
    <w:qFormat/>
    <w:uiPriority w:val="0"/>
  </w:style>
  <w:style w:type="character" w:customStyle="1" w:styleId="513">
    <w:name w:val="HTML 预设格式 字符"/>
    <w:basedOn w:val="69"/>
    <w:link w:val="49"/>
    <w:qFormat/>
    <w:uiPriority w:val="0"/>
    <w:rPr>
      <w:rFonts w:ascii="Courier New" w:hAnsi="Courier New" w:eastAsia="宋体" w:cs="Times New Roman"/>
      <w:kern w:val="0"/>
      <w:sz w:val="20"/>
      <w:szCs w:val="20"/>
      <w:shd w:val="clear" w:color="auto" w:fill="E5E5CC"/>
      <w:lang w:val="zh-CN" w:eastAsia="zh-CN"/>
    </w:rPr>
  </w:style>
  <w:style w:type="paragraph" w:customStyle="1" w:styleId="514">
    <w:name w:val="样式 我的正文 + 首行缩进:  2 字符"/>
    <w:basedOn w:val="1"/>
    <w:qFormat/>
    <w:uiPriority w:val="0"/>
    <w:pPr>
      <w:spacing w:line="360" w:lineRule="auto"/>
      <w:ind w:firstLine="560" w:firstLineChars="200"/>
    </w:pPr>
    <w:rPr>
      <w:rFonts w:cs="宋体"/>
      <w:sz w:val="24"/>
      <w:szCs w:val="20"/>
    </w:rPr>
  </w:style>
  <w:style w:type="paragraph" w:customStyle="1" w:styleId="515">
    <w:name w:val="正文文字"/>
    <w:basedOn w:val="14"/>
    <w:qFormat/>
    <w:uiPriority w:val="0"/>
    <w:pPr>
      <w:ind w:firstLine="480"/>
      <w:jc w:val="left"/>
    </w:pPr>
    <w:rPr>
      <w:rFonts w:hint="default" w:cs="宋体"/>
      <w:color w:val="000000"/>
      <w:szCs w:val="24"/>
    </w:rPr>
  </w:style>
  <w:style w:type="paragraph" w:customStyle="1" w:styleId="516">
    <w:name w:val="封面小字体"/>
    <w:basedOn w:val="1"/>
    <w:link w:val="517"/>
    <w:qFormat/>
    <w:uiPriority w:val="0"/>
    <w:pPr>
      <w:jc w:val="center"/>
    </w:pPr>
    <w:rPr>
      <w:rFonts w:ascii="Calibri" w:hAnsi="Calibri" w:eastAsia="黑体"/>
      <w:sz w:val="32"/>
    </w:rPr>
  </w:style>
  <w:style w:type="character" w:customStyle="1" w:styleId="517">
    <w:name w:val="封面小字体 Char"/>
    <w:link w:val="516"/>
    <w:qFormat/>
    <w:uiPriority w:val="0"/>
    <w:rPr>
      <w:rFonts w:ascii="Calibri" w:hAnsi="Calibri" w:eastAsia="黑体" w:cs="Times New Roman"/>
      <w:sz w:val="32"/>
      <w:szCs w:val="24"/>
    </w:rPr>
  </w:style>
  <w:style w:type="character" w:customStyle="1" w:styleId="518">
    <w:name w:val="调度正文 Char"/>
    <w:link w:val="519"/>
    <w:qFormat/>
    <w:uiPriority w:val="0"/>
    <w:rPr>
      <w:sz w:val="24"/>
    </w:rPr>
  </w:style>
  <w:style w:type="paragraph" w:customStyle="1" w:styleId="519">
    <w:name w:val="调度正文"/>
    <w:basedOn w:val="1"/>
    <w:link w:val="518"/>
    <w:qFormat/>
    <w:uiPriority w:val="0"/>
    <w:pPr>
      <w:spacing w:line="360" w:lineRule="auto"/>
      <w:ind w:firstLine="480" w:firstLineChars="200"/>
    </w:pPr>
    <w:rPr>
      <w:sz w:val="24"/>
      <w:szCs w:val="22"/>
    </w:rPr>
  </w:style>
  <w:style w:type="paragraph" w:customStyle="1" w:styleId="520">
    <w:name w:val="队列"/>
    <w:basedOn w:val="1"/>
    <w:qFormat/>
    <w:uiPriority w:val="0"/>
    <w:pPr>
      <w:numPr>
        <w:ilvl w:val="0"/>
        <w:numId w:val="13"/>
      </w:numPr>
      <w:textAlignment w:val="top"/>
    </w:pPr>
    <w:rPr>
      <w:szCs w:val="18"/>
    </w:rPr>
  </w:style>
  <w:style w:type="paragraph" w:customStyle="1" w:styleId="521">
    <w:name w:val="subheadline"/>
    <w:basedOn w:val="1"/>
    <w:qFormat/>
    <w:uiPriority w:val="0"/>
    <w:pPr>
      <w:widowControl/>
      <w:spacing w:before="120" w:after="120"/>
      <w:jc w:val="left"/>
    </w:pPr>
    <w:rPr>
      <w:rFonts w:cs="Arial Unicode MS"/>
      <w:b/>
      <w:bCs/>
      <w:color w:val="003366"/>
      <w:kern w:val="0"/>
      <w:sz w:val="24"/>
      <w:szCs w:val="18"/>
    </w:rPr>
  </w:style>
  <w:style w:type="paragraph" w:customStyle="1" w:styleId="522">
    <w:name w:val="小标题4"/>
    <w:basedOn w:val="1"/>
    <w:qFormat/>
    <w:uiPriority w:val="0"/>
    <w:pPr>
      <w:tabs>
        <w:tab w:val="left" w:pos="900"/>
      </w:tabs>
      <w:snapToGrid w:val="0"/>
      <w:spacing w:before="50" w:beforeLines="50" w:after="50" w:afterLines="50"/>
      <w:ind w:left="900" w:hanging="420"/>
    </w:pPr>
    <w:rPr>
      <w:sz w:val="24"/>
    </w:rPr>
  </w:style>
  <w:style w:type="paragraph" w:customStyle="1" w:styleId="523">
    <w:name w:val="正文1"/>
    <w:basedOn w:val="1"/>
    <w:qFormat/>
    <w:uiPriority w:val="0"/>
    <w:pPr>
      <w:spacing w:before="60" w:after="60" w:line="360" w:lineRule="auto"/>
      <w:ind w:firstLine="426"/>
    </w:pPr>
    <w:rPr>
      <w:color w:val="0000FF"/>
      <w:sz w:val="24"/>
      <w:szCs w:val="20"/>
    </w:rPr>
  </w:style>
  <w:style w:type="character" w:customStyle="1" w:styleId="524">
    <w:name w:val="页眉1 Char Char"/>
    <w:basedOn w:val="69"/>
    <w:qFormat/>
    <w:uiPriority w:val="0"/>
    <w:rPr>
      <w:rFonts w:eastAsia="宋体"/>
      <w:kern w:val="2"/>
      <w:sz w:val="18"/>
      <w:szCs w:val="18"/>
      <w:lang w:val="en-US" w:eastAsia="zh-CN" w:bidi="ar-SA"/>
    </w:rPr>
  </w:style>
  <w:style w:type="character" w:customStyle="1" w:styleId="525">
    <w:name w:val="副标题 字符1"/>
    <w:basedOn w:val="69"/>
    <w:qFormat/>
    <w:uiPriority w:val="11"/>
    <w:rPr>
      <w:b/>
      <w:bCs/>
      <w:kern w:val="28"/>
      <w:sz w:val="32"/>
      <w:szCs w:val="32"/>
    </w:rPr>
  </w:style>
  <w:style w:type="character" w:customStyle="1" w:styleId="526">
    <w:name w:val="副标题 Char1"/>
    <w:basedOn w:val="69"/>
    <w:qFormat/>
    <w:uiPriority w:val="11"/>
    <w:rPr>
      <w:rFonts w:asciiTheme="majorHAnsi" w:hAnsiTheme="majorHAnsi" w:cstheme="majorBidi"/>
      <w:b/>
      <w:bCs/>
      <w:kern w:val="28"/>
      <w:sz w:val="32"/>
      <w:szCs w:val="32"/>
      <w:lang w:val="zh-CN"/>
    </w:rPr>
  </w:style>
  <w:style w:type="paragraph" w:customStyle="1" w:styleId="527">
    <w:name w:val="样式 正文首行缩进 + 首行缩进:  1 字符"/>
    <w:basedOn w:val="55"/>
    <w:qFormat/>
    <w:uiPriority w:val="0"/>
    <w:pPr>
      <w:ind w:firstLine="200" w:firstLineChars="200"/>
      <w:textAlignment w:val="auto"/>
    </w:pPr>
    <w:rPr>
      <w:rFonts w:hAnsi="Times New Roman" w:cs="宋体"/>
      <w:lang w:val="zh-CN"/>
    </w:rPr>
  </w:style>
  <w:style w:type="paragraph" w:customStyle="1" w:styleId="528">
    <w:name w:val="8-1公式居中"/>
    <w:basedOn w:val="406"/>
    <w:link w:val="529"/>
    <w:qFormat/>
    <w:uiPriority w:val="0"/>
    <w:pPr>
      <w:textAlignment w:val="center"/>
    </w:pPr>
  </w:style>
  <w:style w:type="character" w:customStyle="1" w:styleId="529">
    <w:name w:val="8-1公式居中 Char"/>
    <w:basedOn w:val="407"/>
    <w:link w:val="528"/>
    <w:qFormat/>
    <w:uiPriority w:val="0"/>
    <w:rPr>
      <w:rFonts w:ascii="Times New Roman" w:hAnsi="宋体" w:eastAsia="宋体" w:cs="Times New Roman"/>
      <w:color w:val="000000"/>
      <w:sz w:val="24"/>
      <w:szCs w:val="20"/>
      <w:lang w:val="zh-CN"/>
    </w:rPr>
  </w:style>
  <w:style w:type="paragraph" w:customStyle="1" w:styleId="530">
    <w:name w:val="9参考文献"/>
    <w:basedOn w:val="1"/>
    <w:link w:val="531"/>
    <w:qFormat/>
    <w:uiPriority w:val="0"/>
    <w:pPr>
      <w:widowControl/>
      <w:tabs>
        <w:tab w:val="left" w:pos="720"/>
      </w:tabs>
      <w:snapToGrid w:val="0"/>
      <w:spacing w:line="360" w:lineRule="auto"/>
      <w:ind w:firstLine="482"/>
    </w:pPr>
    <w:rPr>
      <w:rFonts w:asciiTheme="minorEastAsia" w:hAnsiTheme="minorEastAsia"/>
      <w:color w:val="000000"/>
      <w:sz w:val="24"/>
    </w:rPr>
  </w:style>
  <w:style w:type="character" w:customStyle="1" w:styleId="531">
    <w:name w:val="9参考文献 Char"/>
    <w:basedOn w:val="69"/>
    <w:link w:val="530"/>
    <w:qFormat/>
    <w:uiPriority w:val="0"/>
    <w:rPr>
      <w:rFonts w:cs="Times New Roman" w:asciiTheme="minorEastAsia" w:hAnsiTheme="minorEastAsia"/>
      <w:color w:val="000000"/>
      <w:sz w:val="24"/>
      <w:szCs w:val="24"/>
    </w:rPr>
  </w:style>
  <w:style w:type="character" w:customStyle="1" w:styleId="532">
    <w:name w:val="@他1"/>
    <w:basedOn w:val="69"/>
    <w:semiHidden/>
    <w:unhideWhenUsed/>
    <w:qFormat/>
    <w:uiPriority w:val="99"/>
    <w:rPr>
      <w:color w:val="2B579A"/>
      <w:shd w:val="clear" w:color="auto" w:fill="E6E6E6"/>
    </w:rPr>
  </w:style>
  <w:style w:type="paragraph" w:customStyle="1" w:styleId="533">
    <w:name w:val="1"/>
    <w:basedOn w:val="1"/>
    <w:next w:val="23"/>
    <w:qFormat/>
    <w:uiPriority w:val="0"/>
    <w:pPr>
      <w:widowControl/>
      <w:spacing w:line="360" w:lineRule="auto"/>
      <w:ind w:firstLine="425" w:firstLineChars="200"/>
    </w:pPr>
    <w:rPr>
      <w:rFonts w:ascii="宋体"/>
      <w:kern w:val="0"/>
      <w:sz w:val="24"/>
    </w:rPr>
  </w:style>
  <w:style w:type="paragraph" w:customStyle="1" w:styleId="534">
    <w:name w:val="公式样式"/>
    <w:basedOn w:val="15"/>
    <w:qFormat/>
    <w:uiPriority w:val="0"/>
    <w:pPr>
      <w:keepNext w:val="0"/>
      <w:tabs>
        <w:tab w:val="decimal" w:pos="-2205"/>
        <w:tab w:val="center" w:pos="4830"/>
        <w:tab w:val="right" w:pos="9450"/>
      </w:tabs>
      <w:spacing w:line="240" w:lineRule="auto"/>
      <w:ind w:firstLine="0" w:firstLineChars="0"/>
      <w:jc w:val="both"/>
    </w:pPr>
    <w:rPr>
      <w:rFonts w:ascii="Arial" w:hAnsi="Arial" w:cs="Arial"/>
      <w:sz w:val="20"/>
    </w:rPr>
  </w:style>
  <w:style w:type="character" w:customStyle="1" w:styleId="535">
    <w:name w:val="high-light"/>
    <w:basedOn w:val="69"/>
    <w:qFormat/>
    <w:uiPriority w:val="0"/>
  </w:style>
  <w:style w:type="paragraph" w:customStyle="1" w:styleId="536">
    <w:name w:val="缩进正文"/>
    <w:basedOn w:val="1"/>
    <w:link w:val="537"/>
    <w:qFormat/>
    <w:uiPriority w:val="0"/>
    <w:pPr>
      <w:spacing w:line="360" w:lineRule="auto"/>
      <w:ind w:firstLine="200" w:firstLineChars="200"/>
    </w:pPr>
    <w:rPr>
      <w:kern w:val="0"/>
      <w:sz w:val="24"/>
    </w:rPr>
  </w:style>
  <w:style w:type="character" w:customStyle="1" w:styleId="537">
    <w:name w:val="缩进正文 Char"/>
    <w:link w:val="536"/>
    <w:qFormat/>
    <w:uiPriority w:val="0"/>
    <w:rPr>
      <w:rFonts w:ascii="Times New Roman" w:hAnsi="Times New Roman" w:eastAsia="宋体" w:cs="Times New Roman"/>
      <w:kern w:val="0"/>
      <w:sz w:val="24"/>
      <w:szCs w:val="24"/>
    </w:rPr>
  </w:style>
  <w:style w:type="paragraph" w:customStyle="1" w:styleId="538">
    <w:name w:val="封面标准名称"/>
    <w:link w:val="540"/>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character" w:customStyle="1" w:styleId="539">
    <w:name w:val="明显强调1"/>
    <w:qFormat/>
    <w:uiPriority w:val="21"/>
    <w:rPr>
      <w:rFonts w:hAnsi="宋体"/>
      <w:sz w:val="24"/>
      <w:szCs w:val="21"/>
    </w:rPr>
  </w:style>
  <w:style w:type="character" w:customStyle="1" w:styleId="540">
    <w:name w:val="封面标准名称 Char"/>
    <w:link w:val="538"/>
    <w:qFormat/>
    <w:uiPriority w:val="0"/>
    <w:rPr>
      <w:rFonts w:ascii="黑体" w:hAnsi="Times New Roman" w:eastAsia="黑体" w:cs="Times New Roman"/>
      <w:kern w:val="0"/>
      <w:sz w:val="52"/>
      <w:szCs w:val="20"/>
    </w:rPr>
  </w:style>
  <w:style w:type="character" w:customStyle="1" w:styleId="541">
    <w:name w:val="10"/>
    <w:qFormat/>
    <w:uiPriority w:val="0"/>
    <w:rPr>
      <w:rFonts w:hint="default" w:ascii="Times New Roman" w:hAnsi="Times New Roman" w:cs="Times New Roman"/>
    </w:rPr>
  </w:style>
  <w:style w:type="character" w:customStyle="1" w:styleId="542">
    <w:name w:val="15"/>
    <w:qFormat/>
    <w:uiPriority w:val="0"/>
    <w:rPr>
      <w:rFonts w:hint="default" w:ascii="Calibri" w:hAnsi="Calibri"/>
      <w:color w:val="0000FF"/>
      <w:u w:val="single"/>
    </w:rPr>
  </w:style>
  <w:style w:type="character" w:customStyle="1" w:styleId="543">
    <w:name w:val="段 Char Char"/>
    <w:qFormat/>
    <w:uiPriority w:val="0"/>
    <w:rPr>
      <w:rFonts w:ascii="宋体"/>
      <w:kern w:val="2"/>
      <w:sz w:val="21"/>
      <w:szCs w:val="22"/>
    </w:rPr>
  </w:style>
  <w:style w:type="paragraph" w:customStyle="1" w:styleId="544">
    <w:name w:val="科东_缩排_2"/>
    <w:basedOn w:val="1"/>
    <w:next w:val="1"/>
    <w:qFormat/>
    <w:uiPriority w:val="99"/>
    <w:pPr>
      <w:tabs>
        <w:tab w:val="left" w:pos="1320"/>
      </w:tabs>
      <w:spacing w:line="360" w:lineRule="auto"/>
    </w:pPr>
    <w:rPr>
      <w:sz w:val="24"/>
    </w:rPr>
  </w:style>
  <w:style w:type="paragraph" w:customStyle="1" w:styleId="545">
    <w:name w:val="Heading Base"/>
    <w:basedOn w:val="22"/>
    <w:next w:val="22"/>
    <w:qFormat/>
    <w:uiPriority w:val="0"/>
    <w:pPr>
      <w:keepNext/>
      <w:keepLines/>
      <w:widowControl/>
      <w:spacing w:line="220" w:lineRule="atLeast"/>
      <w:ind w:left="840" w:right="-360"/>
      <w:jc w:val="left"/>
    </w:pPr>
    <w:rPr>
      <w:rFonts w:ascii="Arial" w:hAnsi="Arial"/>
      <w:b w:val="0"/>
      <w:bCs w:val="0"/>
      <w:spacing w:val="-10"/>
      <w:kern w:val="28"/>
      <w:sz w:val="18"/>
      <w:szCs w:val="20"/>
    </w:rPr>
  </w:style>
  <w:style w:type="paragraph" w:customStyle="1" w:styleId="546">
    <w:name w:val="p18"/>
    <w:basedOn w:val="1"/>
    <w:qFormat/>
    <w:uiPriority w:val="0"/>
    <w:pPr>
      <w:widowControl/>
      <w:spacing w:line="360" w:lineRule="auto"/>
      <w:ind w:firstLine="420"/>
    </w:pPr>
    <w:rPr>
      <w:rFonts w:ascii="Calibri" w:hAnsi="Calibri" w:cs="宋体"/>
      <w:kern w:val="0"/>
    </w:rPr>
  </w:style>
  <w:style w:type="paragraph" w:customStyle="1" w:styleId="547">
    <w:name w:val="样式4"/>
    <w:basedOn w:val="29"/>
    <w:qFormat/>
    <w:uiPriority w:val="0"/>
    <w:pPr>
      <w:topLinePunct/>
      <w:ind w:left="840" w:hanging="420"/>
    </w:pPr>
    <w:rPr>
      <w:rFonts w:ascii="Times New Roman" w:hAnsi="Times New Roman" w:cs="Times New Roman"/>
      <w:szCs w:val="20"/>
    </w:rPr>
  </w:style>
  <w:style w:type="paragraph" w:customStyle="1" w:styleId="548">
    <w:name w:val="项"/>
    <w:basedOn w:val="1"/>
    <w:qFormat/>
    <w:uiPriority w:val="0"/>
    <w:pPr>
      <w:spacing w:line="360" w:lineRule="auto"/>
      <w:ind w:firstLine="440" w:firstLineChars="200"/>
    </w:pPr>
    <w:rPr>
      <w:rFonts w:ascii="Calibri" w:hAnsi="Calibri"/>
      <w:szCs w:val="20"/>
    </w:rPr>
  </w:style>
  <w:style w:type="paragraph" w:customStyle="1" w:styleId="549">
    <w:name w:val="p17"/>
    <w:basedOn w:val="1"/>
    <w:qFormat/>
    <w:uiPriority w:val="99"/>
    <w:pPr>
      <w:widowControl/>
      <w:ind w:left="420"/>
    </w:pPr>
    <w:rPr>
      <w:kern w:val="0"/>
    </w:rPr>
  </w:style>
  <w:style w:type="paragraph" w:customStyle="1" w:styleId="550">
    <w:name w:val="p15"/>
    <w:basedOn w:val="1"/>
    <w:qFormat/>
    <w:uiPriority w:val="0"/>
    <w:pPr>
      <w:widowControl/>
      <w:spacing w:before="100" w:after="100"/>
      <w:jc w:val="left"/>
    </w:pPr>
    <w:rPr>
      <w:rFonts w:ascii="宋体" w:hAnsi="宋体" w:cs="宋体"/>
      <w:kern w:val="0"/>
      <w:sz w:val="24"/>
    </w:rPr>
  </w:style>
  <w:style w:type="paragraph" w:customStyle="1" w:styleId="551">
    <w:name w:val="Char Char Char Char Char Char Char Char Char Char Char Char"/>
    <w:basedOn w:val="1"/>
    <w:qFormat/>
    <w:uiPriority w:val="99"/>
    <w:pPr>
      <w:spacing w:line="360" w:lineRule="auto"/>
    </w:pPr>
    <w:rPr>
      <w:rFonts w:ascii="Tahoma" w:hAnsi="Tahoma"/>
      <w:sz w:val="24"/>
      <w:szCs w:val="20"/>
    </w:rPr>
  </w:style>
  <w:style w:type="character" w:customStyle="1" w:styleId="552">
    <w:name w:val="xu Char"/>
    <w:link w:val="553"/>
    <w:qFormat/>
    <w:uiPriority w:val="0"/>
    <w:rPr>
      <w:kern w:val="21"/>
      <w:szCs w:val="21"/>
    </w:rPr>
  </w:style>
  <w:style w:type="paragraph" w:customStyle="1" w:styleId="553">
    <w:name w:val="xu"/>
    <w:basedOn w:val="1"/>
    <w:link w:val="552"/>
    <w:qFormat/>
    <w:uiPriority w:val="0"/>
    <w:pPr>
      <w:topLinePunct/>
      <w:spacing w:line="312" w:lineRule="exact"/>
      <w:ind w:left="840" w:leftChars="200" w:hanging="420" w:hangingChars="200"/>
    </w:pPr>
    <w:rPr>
      <w:kern w:val="21"/>
    </w:rPr>
  </w:style>
  <w:style w:type="character" w:customStyle="1" w:styleId="554">
    <w:name w:val="正文-YK Char"/>
    <w:link w:val="555"/>
    <w:qFormat/>
    <w:uiPriority w:val="0"/>
    <w:rPr>
      <w:sz w:val="24"/>
    </w:rPr>
  </w:style>
  <w:style w:type="paragraph" w:customStyle="1" w:styleId="555">
    <w:name w:val="正文-YK"/>
    <w:link w:val="554"/>
    <w:qFormat/>
    <w:uiPriority w:val="0"/>
    <w:pPr>
      <w:spacing w:line="360" w:lineRule="auto"/>
      <w:jc w:val="both"/>
    </w:pPr>
    <w:rPr>
      <w:rFonts w:asciiTheme="minorHAnsi" w:hAnsiTheme="minorHAnsi" w:eastAsiaTheme="minorEastAsia" w:cstheme="minorBidi"/>
      <w:kern w:val="2"/>
      <w:sz w:val="24"/>
      <w:szCs w:val="21"/>
      <w:lang w:val="en-US" w:eastAsia="zh-CN" w:bidi="ar-SA"/>
    </w:rPr>
  </w:style>
  <w:style w:type="character" w:customStyle="1" w:styleId="556">
    <w:name w:val="D4 Char"/>
    <w:link w:val="557"/>
    <w:qFormat/>
    <w:uiPriority w:val="0"/>
    <w:rPr>
      <w:kern w:val="21"/>
      <w:szCs w:val="21"/>
    </w:rPr>
  </w:style>
  <w:style w:type="paragraph" w:customStyle="1" w:styleId="557">
    <w:name w:val="D4"/>
    <w:basedOn w:val="1"/>
    <w:link w:val="556"/>
    <w:qFormat/>
    <w:uiPriority w:val="0"/>
    <w:pPr>
      <w:overflowPunct w:val="0"/>
      <w:topLinePunct/>
      <w:ind w:left="400" w:leftChars="200" w:hanging="200" w:hangingChars="200"/>
    </w:pPr>
    <w:rPr>
      <w:kern w:val="21"/>
    </w:rPr>
  </w:style>
  <w:style w:type="character" w:customStyle="1" w:styleId="558">
    <w:name w:val="不明显强调111"/>
    <w:qFormat/>
    <w:uiPriority w:val="19"/>
    <w:rPr>
      <w:rFonts w:eastAsia="宋体" w:cs="Times New Roman"/>
      <w:i/>
      <w:iCs/>
      <w:color w:val="808080"/>
      <w:szCs w:val="22"/>
      <w:lang w:eastAsia="zh-CN"/>
    </w:rPr>
  </w:style>
  <w:style w:type="paragraph" w:customStyle="1" w:styleId="559">
    <w:name w:val="表头"/>
    <w:basedOn w:val="1"/>
    <w:link w:val="778"/>
    <w:qFormat/>
    <w:uiPriority w:val="0"/>
    <w:pPr>
      <w:spacing w:before="160" w:after="60" w:line="312" w:lineRule="exact"/>
      <w:jc w:val="center"/>
    </w:pPr>
    <w:rPr>
      <w:rFonts w:ascii="EU-F1" w:eastAsia="黑体"/>
      <w:kern w:val="21"/>
      <w:szCs w:val="20"/>
    </w:rPr>
  </w:style>
  <w:style w:type="paragraph" w:customStyle="1" w:styleId="560">
    <w:name w:val="Char Char Char1 Char Char Char Char"/>
    <w:basedOn w:val="1"/>
    <w:qFormat/>
    <w:uiPriority w:val="0"/>
  </w:style>
  <w:style w:type="paragraph" w:customStyle="1" w:styleId="561">
    <w:name w:val="国标1级"/>
    <w:basedOn w:val="2"/>
    <w:qFormat/>
    <w:uiPriority w:val="0"/>
    <w:pPr>
      <w:spacing w:before="0" w:beforeLines="50" w:after="0" w:afterLines="50" w:line="312" w:lineRule="exact"/>
    </w:pPr>
    <w:rPr>
      <w:rFonts w:ascii="黑体" w:hAnsi="Calibri"/>
      <w:bCs w:val="0"/>
      <w:snapToGrid w:val="0"/>
      <w:kern w:val="0"/>
      <w:sz w:val="21"/>
      <w:szCs w:val="21"/>
    </w:rPr>
  </w:style>
  <w:style w:type="paragraph" w:customStyle="1" w:styleId="562">
    <w:name w:val="Char Char Char Char Char2 Char2"/>
    <w:basedOn w:val="1"/>
    <w:qFormat/>
    <w:uiPriority w:val="0"/>
    <w:rPr>
      <w:szCs w:val="20"/>
    </w:rPr>
  </w:style>
  <w:style w:type="paragraph" w:customStyle="1" w:styleId="563">
    <w:name w:val="_标准条文"/>
    <w:basedOn w:val="1"/>
    <w:qFormat/>
    <w:uiPriority w:val="0"/>
    <w:pPr>
      <w:overflowPunct w:val="0"/>
      <w:snapToGrid w:val="0"/>
      <w:spacing w:line="276" w:lineRule="auto"/>
      <w:ind w:firstLine="420" w:firstLineChars="200"/>
    </w:pPr>
    <w:rPr>
      <w:rFonts w:ascii="Arial" w:hAnsi="Arial" w:cs="宋体"/>
      <w:szCs w:val="20"/>
    </w:rPr>
  </w:style>
  <w:style w:type="paragraph" w:customStyle="1" w:styleId="564">
    <w:name w:val="修订111"/>
    <w:qFormat/>
    <w:uiPriority w:val="99"/>
    <w:pPr>
      <w:jc w:val="both"/>
    </w:pPr>
    <w:rPr>
      <w:rFonts w:ascii="Times New Roman" w:hAnsi="Times New Roman" w:eastAsia="宋体" w:cs="Times New Roman"/>
      <w:kern w:val="2"/>
      <w:sz w:val="21"/>
      <w:szCs w:val="24"/>
      <w:lang w:val="en-US" w:eastAsia="zh-CN" w:bidi="ar-SA"/>
    </w:rPr>
  </w:style>
  <w:style w:type="paragraph" w:customStyle="1" w:styleId="565">
    <w:name w:val="样式 样式 我的正文 + 段后: 0.5 行1 + 段前: 0.5 行 段后: 0.5 行"/>
    <w:basedOn w:val="1"/>
    <w:qFormat/>
    <w:uiPriority w:val="0"/>
    <w:pPr>
      <w:spacing w:beforeLines="50" w:line="360" w:lineRule="auto"/>
      <w:ind w:left="454" w:firstLine="425"/>
    </w:pPr>
    <w:rPr>
      <w:rFonts w:ascii="Tahoma" w:hAnsi="Tahoma" w:cs="宋体"/>
      <w:spacing w:val="16"/>
      <w:sz w:val="24"/>
      <w:szCs w:val="20"/>
    </w:rPr>
  </w:style>
  <w:style w:type="paragraph" w:customStyle="1" w:styleId="566">
    <w:name w:val="Char Char Char Char Char Char Char Char Char Char Char Char Char"/>
    <w:basedOn w:val="1"/>
    <w:qFormat/>
    <w:uiPriority w:val="0"/>
    <w:rPr>
      <w:rFonts w:ascii="Tahoma" w:hAnsi="Tahoma"/>
      <w:sz w:val="24"/>
      <w:szCs w:val="20"/>
    </w:rPr>
  </w:style>
  <w:style w:type="paragraph" w:customStyle="1" w:styleId="567">
    <w:name w:val="Char Char1 Char Char Char"/>
    <w:next w:val="357"/>
    <w:qFormat/>
    <w:uiPriority w:val="0"/>
    <w:pPr>
      <w:jc w:val="both"/>
    </w:pPr>
    <w:rPr>
      <w:rFonts w:ascii="Calibri" w:hAnsi="Calibri" w:eastAsia="宋体" w:cs="Times New Roman"/>
      <w:lang w:val="en-US" w:eastAsia="zh-CN" w:bidi="ar-SA"/>
    </w:rPr>
  </w:style>
  <w:style w:type="paragraph" w:customStyle="1" w:styleId="568">
    <w:name w:val="术语定义条标题"/>
    <w:basedOn w:val="503"/>
    <w:qFormat/>
    <w:uiPriority w:val="0"/>
    <w:pPr>
      <w:numPr>
        <w:ilvl w:val="0"/>
        <w:numId w:val="14"/>
      </w:numPr>
      <w:spacing w:before="0" w:beforeLines="0" w:after="0" w:afterLines="0"/>
      <w:jc w:val="left"/>
      <w:outlineLvl w:val="9"/>
    </w:pPr>
    <w:rPr>
      <w:rFonts w:hAnsi="Times New Roman"/>
    </w:rPr>
  </w:style>
  <w:style w:type="paragraph" w:customStyle="1" w:styleId="569">
    <w:name w:val="术语定义二级条标题"/>
    <w:basedOn w:val="568"/>
    <w:qFormat/>
    <w:uiPriority w:val="0"/>
    <w:pPr>
      <w:numPr>
        <w:ilvl w:val="1"/>
      </w:numPr>
    </w:pPr>
  </w:style>
  <w:style w:type="paragraph" w:customStyle="1" w:styleId="570">
    <w:name w:val="术语定义三级条标题"/>
    <w:basedOn w:val="568"/>
    <w:qFormat/>
    <w:uiPriority w:val="0"/>
    <w:pPr>
      <w:numPr>
        <w:ilvl w:val="2"/>
      </w:numPr>
    </w:pPr>
  </w:style>
  <w:style w:type="paragraph" w:customStyle="1" w:styleId="571">
    <w:name w:val="术语定义四级条标题"/>
    <w:basedOn w:val="568"/>
    <w:qFormat/>
    <w:uiPriority w:val="0"/>
    <w:pPr>
      <w:numPr>
        <w:ilvl w:val="3"/>
      </w:numPr>
    </w:pPr>
  </w:style>
  <w:style w:type="paragraph" w:customStyle="1" w:styleId="572">
    <w:name w:val="术语定义五级条标题"/>
    <w:basedOn w:val="503"/>
    <w:qFormat/>
    <w:uiPriority w:val="0"/>
    <w:pPr>
      <w:numPr>
        <w:ilvl w:val="4"/>
        <w:numId w:val="14"/>
      </w:numPr>
      <w:spacing w:before="0" w:beforeLines="0" w:after="0" w:afterLines="0"/>
      <w:outlineLvl w:val="9"/>
    </w:pPr>
    <w:rPr>
      <w:rFonts w:hAnsi="Times New Roman"/>
    </w:rPr>
  </w:style>
  <w:style w:type="paragraph" w:customStyle="1" w:styleId="573">
    <w:name w:val="Char1 Char Char Char Char Char Char Char Char Char Char Char"/>
    <w:basedOn w:val="1"/>
    <w:qFormat/>
    <w:uiPriority w:val="0"/>
    <w:pPr>
      <w:pageBreakBefore/>
      <w:tabs>
        <w:tab w:val="left" w:pos="432"/>
      </w:tabs>
      <w:ind w:left="432" w:hanging="432"/>
    </w:pPr>
    <w:rPr>
      <w:szCs w:val="20"/>
    </w:rPr>
  </w:style>
  <w:style w:type="character" w:customStyle="1" w:styleId="574">
    <w:name w:val="样式5 Char"/>
    <w:link w:val="329"/>
    <w:qFormat/>
    <w:uiPriority w:val="0"/>
    <w:rPr>
      <w:rFonts w:ascii="仿宋_GB2312" w:hAnsi="宋体" w:eastAsia="仿宋_GB2312" w:cs="Times New Roman"/>
      <w:sz w:val="24"/>
      <w:szCs w:val="20"/>
      <w:lang w:val="zh-CN"/>
    </w:rPr>
  </w:style>
  <w:style w:type="paragraph" w:customStyle="1" w:styleId="575">
    <w:name w:val="0段落 Char"/>
    <w:basedOn w:val="14"/>
    <w:link w:val="576"/>
    <w:qFormat/>
    <w:uiPriority w:val="0"/>
    <w:pPr>
      <w:spacing w:line="288" w:lineRule="auto"/>
      <w:ind w:firstLine="0" w:firstLineChars="0"/>
    </w:pPr>
    <w:rPr>
      <w:rFonts w:hint="default"/>
      <w:sz w:val="21"/>
      <w:szCs w:val="21"/>
      <w:lang w:val="zh-CN"/>
    </w:rPr>
  </w:style>
  <w:style w:type="character" w:customStyle="1" w:styleId="576">
    <w:name w:val="0段落 Char Char"/>
    <w:link w:val="575"/>
    <w:qFormat/>
    <w:uiPriority w:val="0"/>
    <w:rPr>
      <w:rFonts w:ascii="Times New Roman" w:hAnsi="Times New Roman" w:eastAsia="宋体" w:cs="Times New Roman"/>
      <w:szCs w:val="21"/>
      <w:lang w:val="zh-CN"/>
    </w:rPr>
  </w:style>
  <w:style w:type="paragraph" w:customStyle="1" w:styleId="577">
    <w:name w:val="63注"/>
    <w:basedOn w:val="1"/>
    <w:qFormat/>
    <w:uiPriority w:val="0"/>
    <w:pPr>
      <w:numPr>
        <w:ilvl w:val="0"/>
        <w:numId w:val="15"/>
      </w:numPr>
      <w:spacing w:line="288" w:lineRule="auto"/>
      <w:ind w:firstLine="0"/>
    </w:pPr>
    <w:rPr>
      <w:sz w:val="18"/>
      <w:szCs w:val="18"/>
    </w:rPr>
  </w:style>
  <w:style w:type="paragraph" w:customStyle="1" w:styleId="578">
    <w:name w:val="65表图标题"/>
    <w:basedOn w:val="1"/>
    <w:next w:val="1"/>
    <w:qFormat/>
    <w:uiPriority w:val="0"/>
    <w:pPr>
      <w:spacing w:line="288" w:lineRule="auto"/>
      <w:jc w:val="center"/>
    </w:pPr>
    <w:rPr>
      <w:rFonts w:ascii="黑体" w:eastAsia="黑体"/>
    </w:rPr>
  </w:style>
  <w:style w:type="paragraph" w:customStyle="1" w:styleId="579">
    <w:name w:val="66表图文字"/>
    <w:basedOn w:val="1"/>
    <w:qFormat/>
    <w:uiPriority w:val="0"/>
    <w:rPr>
      <w:sz w:val="18"/>
    </w:rPr>
  </w:style>
  <w:style w:type="character" w:customStyle="1" w:styleId="580">
    <w:name w:val="样式1 Char Char"/>
    <w:qFormat/>
    <w:uiPriority w:val="0"/>
    <w:rPr>
      <w:rFonts w:ascii="EU-F1" w:eastAsia="黑体"/>
      <w:b/>
      <w:kern w:val="2"/>
      <w:sz w:val="21"/>
      <w:lang w:val="en-US" w:eastAsia="zh-CN"/>
    </w:rPr>
  </w:style>
  <w:style w:type="paragraph" w:customStyle="1" w:styleId="581">
    <w:name w:val="样式 样式 标题 2H2Heading 2 HiddenHeading 2 CCBSh2l22nd level2Hea... +..."/>
    <w:basedOn w:val="1"/>
    <w:qFormat/>
    <w:uiPriority w:val="99"/>
    <w:pPr>
      <w:keepNext/>
      <w:keepLines/>
      <w:numPr>
        <w:ilvl w:val="1"/>
        <w:numId w:val="16"/>
      </w:numPr>
      <w:spacing w:before="20" w:beforeLines="20" w:after="20" w:afterLines="20" w:line="480" w:lineRule="auto"/>
      <w:ind w:firstLine="0"/>
      <w:outlineLvl w:val="1"/>
    </w:pPr>
    <w:rPr>
      <w:b/>
      <w:bCs/>
      <w:kern w:val="0"/>
      <w:sz w:val="28"/>
      <w:szCs w:val="32"/>
    </w:rPr>
  </w:style>
  <w:style w:type="paragraph" w:customStyle="1" w:styleId="582">
    <w:name w:val="样式 标题 3大节Alt+3 + 五号"/>
    <w:basedOn w:val="4"/>
    <w:qFormat/>
    <w:uiPriority w:val="0"/>
    <w:pPr>
      <w:numPr>
        <w:ilvl w:val="2"/>
        <w:numId w:val="16"/>
      </w:numPr>
      <w:tabs>
        <w:tab w:val="left" w:pos="720"/>
      </w:tabs>
      <w:spacing w:before="120" w:after="120" w:line="240" w:lineRule="auto"/>
    </w:pPr>
    <w:rPr>
      <w:rFonts w:eastAsia="宋体"/>
      <w:b/>
      <w:w w:val="90"/>
      <w:sz w:val="28"/>
    </w:rPr>
  </w:style>
  <w:style w:type="character" w:customStyle="1" w:styleId="583">
    <w:name w:val="占位符文本1"/>
    <w:semiHidden/>
    <w:qFormat/>
    <w:uiPriority w:val="99"/>
    <w:rPr>
      <w:color w:val="808080"/>
    </w:rPr>
  </w:style>
  <w:style w:type="table" w:customStyle="1" w:styleId="584">
    <w:name w:val="无格式表格 21"/>
    <w:basedOn w:val="57"/>
    <w:qFormat/>
    <w:uiPriority w:val="42"/>
    <w:rPr>
      <w:rFonts w:ascii="Calibri" w:hAnsi="Calibri"/>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585">
    <w:name w:val="代码图六号"/>
    <w:basedOn w:val="1"/>
    <w:qFormat/>
    <w:uiPriority w:val="0"/>
    <w:pPr>
      <w:spacing w:line="360" w:lineRule="auto"/>
    </w:pPr>
    <w:rPr>
      <w:color w:val="000000"/>
      <w:sz w:val="15"/>
    </w:rPr>
  </w:style>
  <w:style w:type="paragraph" w:customStyle="1" w:styleId="586">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b/>
      <w:kern w:val="0"/>
      <w:sz w:val="28"/>
      <w:szCs w:val="20"/>
    </w:rPr>
  </w:style>
  <w:style w:type="paragraph" w:customStyle="1" w:styleId="587">
    <w:name w:val="xl81"/>
    <w:basedOn w:val="1"/>
    <w:qFormat/>
    <w:uiPriority w:val="0"/>
    <w:pPr>
      <w:widowControl/>
      <w:pBdr>
        <w:top w:val="single" w:color="auto" w:sz="4" w:space="0"/>
        <w:left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588">
    <w:name w:val="xl6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89">
    <w:name w:val="xl6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0"/>
      <w:szCs w:val="20"/>
    </w:rPr>
  </w:style>
  <w:style w:type="paragraph" w:customStyle="1" w:styleId="590">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b/>
      <w:kern w:val="0"/>
      <w:sz w:val="22"/>
      <w:szCs w:val="20"/>
    </w:rPr>
  </w:style>
  <w:style w:type="paragraph" w:customStyle="1" w:styleId="591">
    <w:name w:val="xl6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92">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4"/>
      <w:szCs w:val="20"/>
    </w:rPr>
  </w:style>
  <w:style w:type="paragraph" w:customStyle="1" w:styleId="593">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b/>
      <w:kern w:val="0"/>
      <w:sz w:val="28"/>
      <w:szCs w:val="20"/>
    </w:rPr>
  </w:style>
  <w:style w:type="paragraph" w:customStyle="1" w:styleId="594">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595">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596">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97">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2"/>
      <w:szCs w:val="20"/>
    </w:rPr>
  </w:style>
  <w:style w:type="paragraph" w:customStyle="1" w:styleId="59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59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character" w:customStyle="1" w:styleId="600">
    <w:name w:val="日期 Char1"/>
    <w:semiHidden/>
    <w:qFormat/>
    <w:uiPriority w:val="99"/>
    <w:rPr>
      <w:rFonts w:ascii="仿宋_GB2312" w:hAnsi="宋体" w:eastAsia="宋体" w:cs="Times New Roman"/>
      <w:sz w:val="24"/>
      <w:szCs w:val="24"/>
    </w:rPr>
  </w:style>
  <w:style w:type="paragraph" w:customStyle="1" w:styleId="601">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2"/>
      <w:szCs w:val="20"/>
    </w:rPr>
  </w:style>
  <w:style w:type="paragraph" w:customStyle="1" w:styleId="602">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4"/>
      <w:szCs w:val="20"/>
    </w:rPr>
  </w:style>
  <w:style w:type="paragraph" w:customStyle="1" w:styleId="603">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604">
    <w:name w:val="xl82"/>
    <w:basedOn w:val="1"/>
    <w:qFormat/>
    <w:uiPriority w:val="0"/>
    <w:pPr>
      <w:widowControl/>
      <w:pBdr>
        <w:left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605">
    <w:name w:val="font5"/>
    <w:basedOn w:val="1"/>
    <w:qFormat/>
    <w:uiPriority w:val="99"/>
    <w:pPr>
      <w:widowControl/>
      <w:spacing w:before="100" w:beforeAutospacing="1" w:after="100" w:afterAutospacing="1"/>
    </w:pPr>
    <w:rPr>
      <w:rFonts w:ascii="宋体" w:hAnsi="宋体"/>
      <w:kern w:val="0"/>
      <w:sz w:val="18"/>
      <w:szCs w:val="20"/>
    </w:rPr>
  </w:style>
  <w:style w:type="paragraph" w:customStyle="1" w:styleId="606">
    <w:name w:val="xl6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607">
    <w:name w:val="xl63"/>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ascii="黑体" w:hAnsi="黑体" w:eastAsia="黑体" w:cs="宋体"/>
      <w:b/>
      <w:bCs/>
      <w:color w:val="000000"/>
      <w:kern w:val="0"/>
    </w:rPr>
  </w:style>
  <w:style w:type="paragraph" w:customStyle="1" w:styleId="608">
    <w:name w:val="xl64"/>
    <w:basedOn w:val="1"/>
    <w:qFormat/>
    <w:uiPriority w:val="0"/>
    <w:pPr>
      <w:widowControl/>
      <w:pBdr>
        <w:top w:val="single" w:color="auto" w:sz="8" w:space="0"/>
        <w:right w:val="single" w:color="auto" w:sz="8" w:space="0"/>
      </w:pBdr>
      <w:spacing w:before="100" w:beforeAutospacing="1" w:after="100" w:afterAutospacing="1"/>
      <w:jc w:val="center"/>
    </w:pPr>
    <w:rPr>
      <w:rFonts w:ascii="黑体" w:hAnsi="黑体" w:eastAsia="黑体" w:cs="宋体"/>
      <w:b/>
      <w:bCs/>
      <w:color w:val="000000"/>
      <w:kern w:val="0"/>
    </w:rPr>
  </w:style>
  <w:style w:type="paragraph" w:customStyle="1" w:styleId="609">
    <w:name w:val="xl84"/>
    <w:basedOn w:val="1"/>
    <w:qFormat/>
    <w:uiPriority w:val="0"/>
    <w:pPr>
      <w:widowControl/>
      <w:pBdr>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0">
    <w:name w:val="xl85"/>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11">
    <w:name w:val="xl86"/>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12">
    <w:name w:val="xl87"/>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13">
    <w:name w:val="xl8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14">
    <w:name w:val="xl8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5">
    <w:name w:val="xl90"/>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6">
    <w:name w:val="xl9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7">
    <w:name w:val="xl92"/>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8">
    <w:name w:val="xl9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9">
    <w:name w:val="xl94"/>
    <w:basedOn w:val="1"/>
    <w:qFormat/>
    <w:uiPriority w:val="0"/>
    <w:pPr>
      <w:widowControl/>
      <w:pBdr>
        <w:top w:val="single" w:color="000000" w:sz="8" w:space="0"/>
        <w:left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20">
    <w:name w:val="xl95"/>
    <w:basedOn w:val="1"/>
    <w:qFormat/>
    <w:uiPriority w:val="0"/>
    <w:pPr>
      <w:widowControl/>
      <w:pBdr>
        <w:left w:val="single" w:color="auto" w:sz="8" w:space="0"/>
        <w:bottom w:val="single" w:color="000000"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21">
    <w:name w:val="xl96"/>
    <w:basedOn w:val="1"/>
    <w:qFormat/>
    <w:uiPriority w:val="0"/>
    <w:pPr>
      <w:widowControl/>
      <w:pBdr>
        <w:top w:val="single" w:color="auto" w:sz="8" w:space="0"/>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2">
    <w:name w:val="xl97"/>
    <w:basedOn w:val="1"/>
    <w:qFormat/>
    <w:uiPriority w:val="0"/>
    <w:pPr>
      <w:widowControl/>
      <w:pBdr>
        <w:top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3">
    <w:name w:val="xl98"/>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4">
    <w:name w:val="xl9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5">
    <w:name w:val="xl100"/>
    <w:basedOn w:val="1"/>
    <w:qFormat/>
    <w:uiPriority w:val="0"/>
    <w:pPr>
      <w:widowControl/>
      <w:pBdr>
        <w:left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6">
    <w:name w:val="xl10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7">
    <w:name w:val="xl102"/>
    <w:basedOn w:val="1"/>
    <w:qFormat/>
    <w:uiPriority w:val="0"/>
    <w:pPr>
      <w:widowControl/>
      <w:pBdr>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28">
    <w:name w:val="xl10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29">
    <w:name w:val="xl104"/>
    <w:basedOn w:val="1"/>
    <w:qFormat/>
    <w:uiPriority w:val="0"/>
    <w:pPr>
      <w:widowControl/>
      <w:pBdr>
        <w:top w:val="single" w:color="auto" w:sz="8" w:space="0"/>
        <w:left w:val="single" w:color="auto" w:sz="8" w:space="0"/>
        <w:bottom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0">
    <w:name w:val="xl105"/>
    <w:basedOn w:val="1"/>
    <w:qFormat/>
    <w:uiPriority w:val="0"/>
    <w:pPr>
      <w:widowControl/>
      <w:pBdr>
        <w:top w:val="single" w:color="auto" w:sz="8" w:space="0"/>
        <w:bottom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1">
    <w:name w:val="xl106"/>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32">
    <w:name w:val="xl107"/>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3">
    <w:name w:val="xl108"/>
    <w:basedOn w:val="1"/>
    <w:qFormat/>
    <w:uiPriority w:val="0"/>
    <w:pPr>
      <w:widowControl/>
      <w:pBdr>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4">
    <w:name w:val="xl109"/>
    <w:basedOn w:val="1"/>
    <w:qFormat/>
    <w:uiPriority w:val="0"/>
    <w:pPr>
      <w:widowControl/>
      <w:pBdr>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5">
    <w:name w:val="xl110"/>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36">
    <w:name w:val="xl111"/>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7">
    <w:name w:val="xl112"/>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8">
    <w:name w:val="xl11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639">
    <w:name w:val="xl11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0">
    <w:name w:val="xl115"/>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41">
    <w:name w:val="xl116"/>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42">
    <w:name w:val="xl11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3">
    <w:name w:val="xl11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18"/>
      <w:szCs w:val="18"/>
    </w:rPr>
  </w:style>
  <w:style w:type="paragraph" w:customStyle="1" w:styleId="644">
    <w:name w:val="xl11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5">
    <w:name w:val="xl120"/>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6">
    <w:name w:val="xl12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7">
    <w:name w:val="xl122"/>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8">
    <w:name w:val="xl12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9">
    <w:name w:val="xl124"/>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50">
    <w:name w:val="xl125"/>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18"/>
      <w:szCs w:val="18"/>
    </w:rPr>
  </w:style>
  <w:style w:type="paragraph" w:customStyle="1" w:styleId="651">
    <w:name w:val="font6"/>
    <w:basedOn w:val="1"/>
    <w:qFormat/>
    <w:uiPriority w:val="99"/>
    <w:pPr>
      <w:widowControl/>
      <w:spacing w:before="100" w:beforeAutospacing="1" w:after="100" w:afterAutospacing="1"/>
      <w:jc w:val="left"/>
    </w:pPr>
    <w:rPr>
      <w:rFonts w:ascii="宋体" w:hAnsi="宋体" w:cs="宋体"/>
      <w:color w:val="000000"/>
      <w:kern w:val="0"/>
      <w:sz w:val="18"/>
      <w:szCs w:val="18"/>
    </w:rPr>
  </w:style>
  <w:style w:type="paragraph" w:customStyle="1" w:styleId="652">
    <w:name w:val="font7"/>
    <w:basedOn w:val="1"/>
    <w:qFormat/>
    <w:uiPriority w:val="99"/>
    <w:pPr>
      <w:widowControl/>
      <w:spacing w:before="100" w:beforeAutospacing="1" w:after="100" w:afterAutospacing="1"/>
      <w:jc w:val="left"/>
    </w:pPr>
    <w:rPr>
      <w:rFonts w:ascii="宋体" w:hAnsi="宋体" w:cs="宋体"/>
      <w:color w:val="000000"/>
      <w:kern w:val="0"/>
      <w:sz w:val="18"/>
      <w:szCs w:val="18"/>
    </w:rPr>
  </w:style>
  <w:style w:type="paragraph" w:customStyle="1" w:styleId="653">
    <w:name w:val="font8"/>
    <w:basedOn w:val="1"/>
    <w:qFormat/>
    <w:uiPriority w:val="0"/>
    <w:pPr>
      <w:widowControl/>
      <w:spacing w:before="100" w:beforeAutospacing="1" w:after="100" w:afterAutospacing="1"/>
      <w:jc w:val="left"/>
    </w:pPr>
    <w:rPr>
      <w:color w:val="000000"/>
      <w:kern w:val="0"/>
      <w:sz w:val="18"/>
      <w:szCs w:val="18"/>
    </w:rPr>
  </w:style>
  <w:style w:type="paragraph" w:customStyle="1" w:styleId="654">
    <w:name w:val="font9"/>
    <w:basedOn w:val="1"/>
    <w:qFormat/>
    <w:uiPriority w:val="0"/>
    <w:pPr>
      <w:widowControl/>
      <w:spacing w:before="100" w:beforeAutospacing="1" w:after="100" w:afterAutospacing="1"/>
      <w:jc w:val="left"/>
    </w:pPr>
    <w:rPr>
      <w:rFonts w:ascii="宋体" w:hAnsi="宋体" w:cs="宋体"/>
      <w:color w:val="000000"/>
      <w:kern w:val="0"/>
      <w:sz w:val="13"/>
      <w:szCs w:val="13"/>
    </w:rPr>
  </w:style>
  <w:style w:type="paragraph" w:customStyle="1" w:styleId="655">
    <w:name w:val="xl126"/>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56">
    <w:name w:val="xl127"/>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57">
    <w:name w:val="xl128"/>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58">
    <w:name w:val="xl129"/>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59">
    <w:name w:val="xl130"/>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0">
    <w:name w:val="xl131"/>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1">
    <w:name w:val="xl132"/>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2">
    <w:name w:val="xl133"/>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3">
    <w:name w:val="xl134"/>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4">
    <w:name w:val="xl135"/>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5">
    <w:name w:val="xl136"/>
    <w:basedOn w:val="1"/>
    <w:qFormat/>
    <w:uiPriority w:val="0"/>
    <w:pPr>
      <w:widowControl/>
      <w:pBdr>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6">
    <w:name w:val="xl137"/>
    <w:basedOn w:val="1"/>
    <w:qFormat/>
    <w:uiPriority w:val="0"/>
    <w:pPr>
      <w:widowControl/>
      <w:pBdr>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7">
    <w:name w:val="xl138"/>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68">
    <w:name w:val="xl139"/>
    <w:basedOn w:val="1"/>
    <w:qFormat/>
    <w:uiPriority w:val="0"/>
    <w:pPr>
      <w:widowControl/>
      <w:pBdr>
        <w:top w:val="single" w:color="auto" w:sz="8" w:space="0"/>
        <w:lef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9">
    <w:name w:val="xl140"/>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0">
    <w:name w:val="xl141"/>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1">
    <w:name w:val="xl142"/>
    <w:basedOn w:val="1"/>
    <w:qFormat/>
    <w:uiPriority w:val="0"/>
    <w:pPr>
      <w:widowControl/>
      <w:pBdr>
        <w:left w:val="single" w:color="auto" w:sz="8" w:space="0"/>
        <w:bottom w:val="single" w:color="000000"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2">
    <w:name w:val="xl143"/>
    <w:basedOn w:val="1"/>
    <w:qFormat/>
    <w:uiPriority w:val="0"/>
    <w:pPr>
      <w:widowControl/>
      <w:pBdr>
        <w:lef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73">
    <w:name w:val="标题7"/>
    <w:basedOn w:val="1"/>
    <w:qFormat/>
    <w:uiPriority w:val="0"/>
    <w:pPr>
      <w:snapToGrid w:val="0"/>
      <w:spacing w:before="1080" w:after="360" w:line="300" w:lineRule="exact"/>
      <w:jc w:val="center"/>
      <w:outlineLvl w:val="6"/>
    </w:pPr>
    <w:rPr>
      <w:rFonts w:eastAsia="方正书宋简体"/>
      <w:b/>
      <w:bCs/>
      <w:color w:val="000000"/>
      <w:spacing w:val="2"/>
      <w:sz w:val="28"/>
      <w:szCs w:val="28"/>
    </w:rPr>
  </w:style>
  <w:style w:type="paragraph" w:customStyle="1" w:styleId="674">
    <w:name w:val="标题8"/>
    <w:basedOn w:val="1"/>
    <w:qFormat/>
    <w:uiPriority w:val="0"/>
    <w:pPr>
      <w:snapToGrid w:val="0"/>
      <w:spacing w:after="40" w:line="300" w:lineRule="exact"/>
      <w:jc w:val="center"/>
      <w:outlineLvl w:val="7"/>
    </w:pPr>
    <w:rPr>
      <w:rFonts w:eastAsia="方正书宋简体"/>
      <w:color w:val="000000"/>
      <w:spacing w:val="2"/>
      <w:sz w:val="20"/>
      <w:szCs w:val="20"/>
    </w:rPr>
  </w:style>
  <w:style w:type="paragraph" w:customStyle="1" w:styleId="675">
    <w:name w:val="参考文献"/>
    <w:basedOn w:val="1"/>
    <w:qFormat/>
    <w:uiPriority w:val="99"/>
    <w:pPr>
      <w:widowControl/>
      <w:tabs>
        <w:tab w:val="left" w:pos="420"/>
      </w:tabs>
      <w:snapToGrid w:val="0"/>
      <w:spacing w:line="252" w:lineRule="exact"/>
      <w:ind w:left="420"/>
    </w:pPr>
    <w:rPr>
      <w:rFonts w:eastAsia="方正书宋简体"/>
      <w:spacing w:val="2"/>
      <w:kern w:val="0"/>
      <w:sz w:val="17"/>
      <w:szCs w:val="17"/>
    </w:rPr>
  </w:style>
  <w:style w:type="paragraph" w:customStyle="1" w:styleId="676">
    <w:name w:val="样式 样式2 + 分散对齐 段后: 0 磅 行距: 多倍行距 0.9 字行"/>
    <w:basedOn w:val="119"/>
    <w:qFormat/>
    <w:uiPriority w:val="0"/>
    <w:pPr>
      <w:keepNext w:val="0"/>
      <w:keepLines w:val="0"/>
      <w:tabs>
        <w:tab w:val="clear" w:pos="864"/>
      </w:tabs>
      <w:snapToGrid w:val="0"/>
      <w:spacing w:before="0" w:after="0" w:line="216" w:lineRule="auto"/>
      <w:ind w:left="454" w:right="454"/>
      <w:jc w:val="distribute"/>
      <w:outlineLvl w:val="9"/>
    </w:pPr>
    <w:rPr>
      <w:rFonts w:hint="default" w:ascii="Times New Roman" w:hAnsi="Times New Roman" w:eastAsia="方正仿宋简体" w:cs="宋体"/>
      <w:snapToGrid w:val="0"/>
      <w:spacing w:val="2"/>
      <w:sz w:val="20"/>
    </w:rPr>
  </w:style>
  <w:style w:type="paragraph" w:customStyle="1" w:styleId="677">
    <w:name w:val="样式 样式 样式2 + 分散对齐 段后: 0 磅 行距: 多倍行距 0.9 字行 + 左侧:  7 毫米 右侧:  7 毫米"/>
    <w:basedOn w:val="676"/>
    <w:qFormat/>
    <w:uiPriority w:val="0"/>
    <w:pPr>
      <w:ind w:left="397" w:right="397"/>
    </w:pPr>
    <w:rPr>
      <w:rFonts w:eastAsia="仿宋_GB2312"/>
    </w:rPr>
  </w:style>
  <w:style w:type="paragraph" w:customStyle="1" w:styleId="678">
    <w:name w:val="样式 样式2 + (中文) 仿宋_GB2312"/>
    <w:basedOn w:val="119"/>
    <w:qFormat/>
    <w:uiPriority w:val="0"/>
    <w:pPr>
      <w:keepNext w:val="0"/>
      <w:keepLines w:val="0"/>
      <w:tabs>
        <w:tab w:val="clear" w:pos="864"/>
      </w:tabs>
      <w:snapToGrid w:val="0"/>
      <w:spacing w:before="0" w:after="360" w:line="259" w:lineRule="auto"/>
      <w:ind w:left="454" w:right="454"/>
      <w:outlineLvl w:val="9"/>
    </w:pPr>
    <w:rPr>
      <w:rFonts w:hint="default" w:ascii="Times New Roman" w:hAnsi="Times New Roman" w:eastAsia="楷体_GB2312"/>
      <w:snapToGrid w:val="0"/>
      <w:spacing w:val="2"/>
      <w:sz w:val="20"/>
    </w:rPr>
  </w:style>
  <w:style w:type="character" w:customStyle="1" w:styleId="679">
    <w:name w:val="样式 样式2 + (中文) 仿宋_GB2312 Char"/>
    <w:qFormat/>
    <w:uiPriority w:val="0"/>
    <w:rPr>
      <w:rFonts w:eastAsia="楷体_GB2312"/>
      <w:snapToGrid w:val="0"/>
      <w:spacing w:val="4"/>
      <w:kern w:val="2"/>
      <w:sz w:val="21"/>
      <w:lang w:val="en-US" w:eastAsia="zh-CN" w:bidi="ar-SA"/>
    </w:rPr>
  </w:style>
  <w:style w:type="paragraph" w:customStyle="1" w:styleId="680">
    <w:name w:val="样式 样式2 + 左侧:  7 毫米 右侧:  7 毫米 段后: 16 磅 行距: 固定值 17 磅"/>
    <w:basedOn w:val="119"/>
    <w:qFormat/>
    <w:uiPriority w:val="0"/>
    <w:pPr>
      <w:keepNext w:val="0"/>
      <w:keepLines w:val="0"/>
      <w:tabs>
        <w:tab w:val="clear" w:pos="864"/>
      </w:tabs>
      <w:snapToGrid w:val="0"/>
      <w:spacing w:before="0" w:after="320" w:line="340" w:lineRule="exact"/>
      <w:ind w:left="397" w:right="397"/>
      <w:outlineLvl w:val="9"/>
    </w:pPr>
    <w:rPr>
      <w:rFonts w:hint="default" w:ascii="Times New Roman" w:hAnsi="Times New Roman" w:eastAsia="方正楷体简体" w:cs="宋体"/>
      <w:snapToGrid w:val="0"/>
      <w:spacing w:val="2"/>
      <w:sz w:val="20"/>
      <w:szCs w:val="21"/>
    </w:rPr>
  </w:style>
  <w:style w:type="paragraph" w:customStyle="1" w:styleId="681">
    <w:name w:val="样式 样式1 + 段后: 16 磅"/>
    <w:basedOn w:val="357"/>
    <w:qFormat/>
    <w:uiPriority w:val="0"/>
    <w:pPr>
      <w:tabs>
        <w:tab w:val="clear" w:pos="4261"/>
        <w:tab w:val="clear" w:pos="9000"/>
      </w:tabs>
      <w:snapToGrid w:val="0"/>
      <w:spacing w:after="280" w:line="276" w:lineRule="auto"/>
      <w:ind w:firstLine="0" w:firstLineChars="0"/>
      <w:jc w:val="center"/>
    </w:pPr>
    <w:rPr>
      <w:rFonts w:ascii="Times New Roman" w:hAnsi="Times New Roman" w:eastAsia="方正书宋简体" w:cs="宋体"/>
      <w:spacing w:val="2"/>
      <w:sz w:val="18"/>
      <w:lang w:val="en-US"/>
    </w:rPr>
  </w:style>
  <w:style w:type="paragraph" w:customStyle="1" w:styleId="682">
    <w:name w:val="样式 样式4 + 五号"/>
    <w:basedOn w:val="547"/>
    <w:qFormat/>
    <w:uiPriority w:val="0"/>
    <w:pPr>
      <w:topLinePunct w:val="0"/>
      <w:snapToGrid w:val="0"/>
      <w:spacing w:line="300" w:lineRule="exact"/>
      <w:ind w:left="0" w:firstLine="0"/>
    </w:pPr>
    <w:rPr>
      <w:rFonts w:eastAsia="方正书宋简体"/>
      <w:spacing w:val="2"/>
    </w:rPr>
  </w:style>
  <w:style w:type="character" w:customStyle="1" w:styleId="683">
    <w:name w:val="样式4 Char"/>
    <w:qFormat/>
    <w:uiPriority w:val="0"/>
    <w:rPr>
      <w:rFonts w:eastAsia="方正书宋简体"/>
      <w:spacing w:val="2"/>
      <w:kern w:val="2"/>
      <w:lang w:val="en-US" w:eastAsia="zh-CN" w:bidi="ar-SA"/>
    </w:rPr>
  </w:style>
  <w:style w:type="character" w:customStyle="1" w:styleId="684">
    <w:name w:val="样式 样式4 + 五号 Char"/>
    <w:qFormat/>
    <w:uiPriority w:val="0"/>
    <w:rPr>
      <w:rFonts w:eastAsia="方正书宋简体"/>
      <w:spacing w:val="2"/>
      <w:kern w:val="2"/>
      <w:sz w:val="21"/>
      <w:lang w:val="en-US" w:eastAsia="zh-CN" w:bidi="ar-SA"/>
    </w:rPr>
  </w:style>
  <w:style w:type="character" w:customStyle="1" w:styleId="685">
    <w:name w:val="datatitle1"/>
    <w:qFormat/>
    <w:uiPriority w:val="0"/>
    <w:rPr>
      <w:b/>
      <w:bCs/>
      <w:color w:val="10619F"/>
      <w:sz w:val="21"/>
      <w:szCs w:val="21"/>
    </w:rPr>
  </w:style>
  <w:style w:type="character" w:customStyle="1" w:styleId="686">
    <w:name w:val="尾注文本 Char1"/>
    <w:semiHidden/>
    <w:qFormat/>
    <w:uiPriority w:val="99"/>
    <w:rPr>
      <w:rFonts w:ascii="仿宋_GB2312" w:hAnsi="宋体"/>
      <w:kern w:val="2"/>
      <w:sz w:val="24"/>
      <w:szCs w:val="24"/>
    </w:rPr>
  </w:style>
  <w:style w:type="paragraph" w:customStyle="1" w:styleId="687">
    <w:name w:val="样式 标题 4 + 紧缩量  0.2 磅"/>
    <w:basedOn w:val="5"/>
    <w:qFormat/>
    <w:uiPriority w:val="0"/>
    <w:pPr>
      <w:keepLines w:val="0"/>
      <w:snapToGrid w:val="0"/>
      <w:spacing w:before="120" w:beforeLines="50" w:after="120" w:line="300" w:lineRule="exact"/>
      <w:jc w:val="left"/>
    </w:pPr>
    <w:rPr>
      <w:rFonts w:ascii="Times New Roman" w:hAnsi="Times New Roman" w:cs="Times New Roman"/>
      <w:bCs w:val="0"/>
      <w:spacing w:val="-4"/>
      <w:szCs w:val="24"/>
    </w:rPr>
  </w:style>
  <w:style w:type="paragraph" w:customStyle="1" w:styleId="688">
    <w:name w:val="样式 样式4 + 行距: 固定值 15.8 磅"/>
    <w:basedOn w:val="547"/>
    <w:qFormat/>
    <w:uiPriority w:val="0"/>
    <w:pPr>
      <w:topLinePunct w:val="0"/>
      <w:snapToGrid w:val="0"/>
      <w:spacing w:line="290" w:lineRule="exact"/>
      <w:ind w:left="0" w:firstLine="0"/>
    </w:pPr>
    <w:rPr>
      <w:rFonts w:eastAsia="方正书宋简体" w:cs="宋体"/>
      <w:spacing w:val="2"/>
      <w:sz w:val="20"/>
    </w:rPr>
  </w:style>
  <w:style w:type="paragraph" w:customStyle="1" w:styleId="689">
    <w:name w:val="图表目录1"/>
    <w:basedOn w:val="1"/>
    <w:next w:val="1"/>
    <w:qFormat/>
    <w:uiPriority w:val="0"/>
    <w:pPr>
      <w:tabs>
        <w:tab w:val="left" w:pos="425"/>
      </w:tabs>
      <w:snapToGrid w:val="0"/>
      <w:spacing w:line="230" w:lineRule="exact"/>
    </w:pPr>
    <w:rPr>
      <w:rFonts w:eastAsia="方正书宋简体"/>
      <w:spacing w:val="4"/>
      <w:sz w:val="15"/>
      <w:szCs w:val="20"/>
    </w:rPr>
  </w:style>
  <w:style w:type="paragraph" w:customStyle="1" w:styleId="690">
    <w:name w:val="KD_NumList1"/>
    <w:basedOn w:val="1"/>
    <w:qFormat/>
    <w:uiPriority w:val="0"/>
    <w:pPr>
      <w:numPr>
        <w:ilvl w:val="0"/>
        <w:numId w:val="17"/>
      </w:numPr>
      <w:tabs>
        <w:tab w:val="clear" w:pos="360"/>
      </w:tabs>
      <w:spacing w:line="360" w:lineRule="auto"/>
      <w:ind w:left="482" w:hanging="482"/>
    </w:pPr>
    <w:rPr>
      <w:rFonts w:ascii="Calibri" w:hAnsi="Calibri"/>
      <w:b/>
      <w:sz w:val="24"/>
    </w:rPr>
  </w:style>
  <w:style w:type="paragraph" w:customStyle="1" w:styleId="691">
    <w:name w:val="KD_BulList1"/>
    <w:basedOn w:val="1"/>
    <w:qFormat/>
    <w:uiPriority w:val="0"/>
    <w:pPr>
      <w:numPr>
        <w:ilvl w:val="0"/>
        <w:numId w:val="18"/>
      </w:numPr>
      <w:spacing w:line="360" w:lineRule="auto"/>
      <w:ind w:left="620" w:leftChars="200" w:firstLine="0"/>
    </w:pPr>
    <w:rPr>
      <w:rFonts w:ascii="Calibri" w:hAnsi="Calibri"/>
      <w:sz w:val="24"/>
    </w:rPr>
  </w:style>
  <w:style w:type="paragraph" w:customStyle="1" w:styleId="692">
    <w:name w:val="Char1 Char Char Char Char Char Char"/>
    <w:basedOn w:val="1"/>
    <w:qFormat/>
    <w:uiPriority w:val="0"/>
    <w:pPr>
      <w:keepNext/>
      <w:widowControl/>
      <w:tabs>
        <w:tab w:val="left" w:pos="425"/>
      </w:tabs>
      <w:autoSpaceDE w:val="0"/>
      <w:autoSpaceDN w:val="0"/>
      <w:adjustRightInd w:val="0"/>
      <w:spacing w:before="80" w:after="80" w:line="360" w:lineRule="atLeast"/>
      <w:ind w:hanging="425"/>
      <w:textAlignment w:val="baseline"/>
    </w:pPr>
    <w:rPr>
      <w:rFonts w:ascii="Arial" w:hAnsi="Arial" w:cs="Arial"/>
      <w:sz w:val="20"/>
      <w:szCs w:val="20"/>
    </w:rPr>
  </w:style>
  <w:style w:type="table" w:customStyle="1" w:styleId="693">
    <w:name w:val="网格型浅色1"/>
    <w:basedOn w:val="57"/>
    <w:qFormat/>
    <w:uiPriority w:val="40"/>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customStyle="1" w:styleId="694">
    <w:name w:val="图标题"/>
    <w:basedOn w:val="1"/>
    <w:link w:val="696"/>
    <w:qFormat/>
    <w:uiPriority w:val="0"/>
    <w:pPr>
      <w:spacing w:after="156" w:afterLines="50"/>
      <w:jc w:val="center"/>
    </w:pPr>
    <w:rPr>
      <w:rFonts w:ascii="黑体" w:hAnsi="黑体" w:eastAsia="黑体"/>
    </w:rPr>
  </w:style>
  <w:style w:type="paragraph" w:customStyle="1" w:styleId="695">
    <w:name w:val="表标题"/>
    <w:basedOn w:val="1"/>
    <w:link w:val="697"/>
    <w:qFormat/>
    <w:uiPriority w:val="0"/>
    <w:pPr>
      <w:spacing w:before="156" w:beforeLines="50" w:line="360" w:lineRule="auto"/>
      <w:jc w:val="center"/>
    </w:pPr>
    <w:rPr>
      <w:rFonts w:ascii="Arial" w:hAnsi="Arial" w:eastAsia="黑体"/>
    </w:rPr>
  </w:style>
  <w:style w:type="character" w:customStyle="1" w:styleId="696">
    <w:name w:val="图标题 Char"/>
    <w:link w:val="694"/>
    <w:qFormat/>
    <w:uiPriority w:val="0"/>
    <w:rPr>
      <w:rFonts w:ascii="黑体" w:hAnsi="黑体" w:eastAsia="黑体" w:cs="Times New Roman"/>
      <w:szCs w:val="21"/>
    </w:rPr>
  </w:style>
  <w:style w:type="character" w:customStyle="1" w:styleId="697">
    <w:name w:val="表标题 Char"/>
    <w:link w:val="695"/>
    <w:qFormat/>
    <w:uiPriority w:val="0"/>
    <w:rPr>
      <w:rFonts w:ascii="Arial" w:hAnsi="Arial" w:eastAsia="黑体" w:cs="Times New Roman"/>
      <w:szCs w:val="21"/>
    </w:rPr>
  </w:style>
  <w:style w:type="character" w:customStyle="1" w:styleId="698">
    <w:name w:val="p0 Char"/>
    <w:link w:val="128"/>
    <w:qFormat/>
    <w:uiPriority w:val="0"/>
    <w:rPr>
      <w:rFonts w:ascii="Times New Roman" w:hAnsi="Times New Roman" w:eastAsia="宋体" w:cs="Times New Roman"/>
      <w:sz w:val="24"/>
      <w:szCs w:val="20"/>
    </w:rPr>
  </w:style>
  <w:style w:type="table" w:customStyle="1" w:styleId="699">
    <w:name w:val="无格式表格 11"/>
    <w:basedOn w:val="57"/>
    <w:qFormat/>
    <w:uiPriority w:val="41"/>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700">
    <w:name w:val="成套正文1 Char"/>
    <w:link w:val="701"/>
    <w:qFormat/>
    <w:locked/>
    <w:uiPriority w:val="0"/>
    <w:rPr>
      <w:rFonts w:ascii="Arial" w:hAnsi="Arial" w:cs="Arial"/>
      <w:sz w:val="24"/>
      <w:szCs w:val="28"/>
      <w:lang w:val="zh-CN"/>
    </w:rPr>
  </w:style>
  <w:style w:type="paragraph" w:customStyle="1" w:styleId="701">
    <w:name w:val="成套正文1"/>
    <w:basedOn w:val="1"/>
    <w:link w:val="700"/>
    <w:qFormat/>
    <w:uiPriority w:val="0"/>
    <w:pPr>
      <w:spacing w:beforeLines="50" w:afterLines="50" w:line="360" w:lineRule="auto"/>
      <w:ind w:firstLine="482"/>
    </w:pPr>
    <w:rPr>
      <w:rFonts w:ascii="Arial" w:hAnsi="Arial" w:cs="Arial"/>
      <w:sz w:val="24"/>
      <w:szCs w:val="28"/>
      <w:lang w:val="zh-CN"/>
    </w:rPr>
  </w:style>
  <w:style w:type="paragraph" w:customStyle="1" w:styleId="702">
    <w:name w:val="列表2"/>
    <w:basedOn w:val="1"/>
    <w:qFormat/>
    <w:uiPriority w:val="0"/>
    <w:pPr>
      <w:autoSpaceDE w:val="0"/>
      <w:autoSpaceDN w:val="0"/>
      <w:adjustRightInd w:val="0"/>
      <w:spacing w:line="360" w:lineRule="auto"/>
      <w:jc w:val="left"/>
    </w:pPr>
    <w:rPr>
      <w:rFonts w:ascii="宋体"/>
      <w:kern w:val="0"/>
      <w:sz w:val="24"/>
    </w:rPr>
  </w:style>
  <w:style w:type="paragraph" w:customStyle="1" w:styleId="703">
    <w:name w:val="正文3"/>
    <w:qFormat/>
    <w:uiPriority w:val="0"/>
    <w:pPr>
      <w:widowControl w:val="0"/>
      <w:adjustRightInd w:val="0"/>
      <w:spacing w:line="315" w:lineRule="atLeast"/>
      <w:jc w:val="both"/>
    </w:pPr>
    <w:rPr>
      <w:rFonts w:ascii="宋体" w:hAnsi="Times New Roman" w:eastAsia="宋体" w:cs="Times New Roman"/>
      <w:sz w:val="24"/>
      <w:lang w:val="en-US" w:eastAsia="zh-CN" w:bidi="ar-SA"/>
    </w:rPr>
  </w:style>
  <w:style w:type="character" w:customStyle="1" w:styleId="704">
    <w:name w:val="5 正文 Char"/>
    <w:link w:val="705"/>
    <w:qFormat/>
    <w:uiPriority w:val="0"/>
    <w:rPr>
      <w:color w:val="000000"/>
      <w:sz w:val="24"/>
      <w:lang w:eastAsia="en-US"/>
    </w:rPr>
  </w:style>
  <w:style w:type="paragraph" w:customStyle="1" w:styleId="705">
    <w:name w:val="5 正文"/>
    <w:basedOn w:val="1"/>
    <w:link w:val="704"/>
    <w:qFormat/>
    <w:uiPriority w:val="0"/>
    <w:pPr>
      <w:widowControl/>
      <w:spacing w:before="120" w:after="120" w:line="360" w:lineRule="auto"/>
      <w:ind w:firstLine="200" w:firstLineChars="200"/>
      <w:textAlignment w:val="center"/>
    </w:pPr>
    <w:rPr>
      <w:color w:val="000000"/>
      <w:sz w:val="24"/>
      <w:szCs w:val="22"/>
      <w:lang w:eastAsia="en-US"/>
    </w:rPr>
  </w:style>
  <w:style w:type="character" w:customStyle="1" w:styleId="706">
    <w:name w:val="公式 Char"/>
    <w:link w:val="468"/>
    <w:qFormat/>
    <w:uiPriority w:val="0"/>
    <w:rPr>
      <w:rFonts w:ascii="Times New Roman" w:hAnsi="Times New Roman" w:eastAsia="宋体" w:cs="Times New Roman"/>
      <w:color w:val="000000"/>
      <w:spacing w:val="10"/>
      <w:kern w:val="0"/>
      <w:sz w:val="24"/>
      <w:szCs w:val="20"/>
    </w:rPr>
  </w:style>
  <w:style w:type="paragraph" w:customStyle="1" w:styleId="707">
    <w:name w:val="Table Caption"/>
    <w:basedOn w:val="1"/>
    <w:qFormat/>
    <w:uiPriority w:val="0"/>
    <w:pPr>
      <w:widowControl/>
      <w:spacing w:before="120"/>
      <w:jc w:val="center"/>
    </w:pPr>
    <w:rPr>
      <w:kern w:val="0"/>
      <w:sz w:val="18"/>
      <w:szCs w:val="18"/>
      <w:lang w:eastAsia="en-US"/>
    </w:rPr>
  </w:style>
  <w:style w:type="paragraph" w:customStyle="1" w:styleId="708">
    <w:name w:val="TTP Paragraph (others)"/>
    <w:basedOn w:val="1"/>
    <w:qFormat/>
    <w:uiPriority w:val="99"/>
    <w:pPr>
      <w:widowControl/>
      <w:autoSpaceDE w:val="0"/>
      <w:autoSpaceDN w:val="0"/>
      <w:ind w:firstLine="283"/>
    </w:pPr>
    <w:rPr>
      <w:kern w:val="0"/>
      <w:sz w:val="24"/>
      <w:lang w:eastAsia="en-US"/>
    </w:rPr>
  </w:style>
  <w:style w:type="character" w:customStyle="1" w:styleId="709">
    <w:name w:val="Normal (Web) Char"/>
    <w:link w:val="373"/>
    <w:qFormat/>
    <w:uiPriority w:val="0"/>
    <w:rPr>
      <w:rFonts w:ascii="宋体" w:hAnsi="宋体" w:eastAsia="宋体" w:cs="Times New Roman"/>
      <w:sz w:val="24"/>
      <w:szCs w:val="20"/>
      <w:lang w:val="zh-CN"/>
    </w:rPr>
  </w:style>
  <w:style w:type="paragraph" w:customStyle="1" w:styleId="710">
    <w:name w:val="0公式"/>
    <w:basedOn w:val="1"/>
    <w:qFormat/>
    <w:uiPriority w:val="0"/>
    <w:pPr>
      <w:tabs>
        <w:tab w:val="center" w:pos="4536"/>
        <w:tab w:val="right" w:pos="9072"/>
      </w:tabs>
      <w:snapToGrid w:val="0"/>
      <w:jc w:val="center"/>
    </w:pPr>
    <w:rPr>
      <w:rFonts w:ascii="Times New Roman" w:hAnsi="Times New Roman" w:eastAsia="宋体" w:cs="Times New Roman"/>
      <w:szCs w:val="24"/>
    </w:rPr>
  </w:style>
  <w:style w:type="character" w:customStyle="1" w:styleId="711">
    <w:name w:val="正文2 Char"/>
    <w:basedOn w:val="69"/>
    <w:link w:val="337"/>
    <w:qFormat/>
    <w:uiPriority w:val="0"/>
    <w:rPr>
      <w:rFonts w:ascii="宋体" w:hAnsi="宋体"/>
      <w:sz w:val="15"/>
      <w:szCs w:val="20"/>
      <w:lang w:val="zh-CN"/>
    </w:rPr>
  </w:style>
  <w:style w:type="paragraph" w:customStyle="1" w:styleId="712">
    <w:name w:val="D正文"/>
    <w:qFormat/>
    <w:uiPriority w:val="0"/>
    <w:pPr>
      <w:ind w:firstLine="425"/>
      <w:jc w:val="both"/>
    </w:pPr>
    <w:rPr>
      <w:rFonts w:ascii="Times New Roman" w:hAnsi="Times New Roman" w:eastAsia="宋体" w:cs="Times New Roman"/>
      <w:color w:val="000000"/>
      <w:sz w:val="24"/>
      <w:szCs w:val="18"/>
      <w:lang w:val="en-US" w:eastAsia="zh-CN" w:bidi="ar-SA"/>
    </w:rPr>
  </w:style>
  <w:style w:type="paragraph" w:customStyle="1" w:styleId="713">
    <w:name w:val="列出段落4"/>
    <w:basedOn w:val="1"/>
    <w:qFormat/>
    <w:uiPriority w:val="34"/>
    <w:pPr>
      <w:ind w:firstLine="420" w:firstLineChars="200"/>
    </w:pPr>
    <w:rPr>
      <w:szCs w:val="22"/>
    </w:rPr>
  </w:style>
  <w:style w:type="paragraph" w:customStyle="1" w:styleId="714">
    <w:name w:val="样式 黑体 (符号) 宋体 小三 黑色 段前: 6 磅 段后: 6 磅 行距: 1.5 倍行距"/>
    <w:basedOn w:val="2"/>
    <w:qFormat/>
    <w:uiPriority w:val="99"/>
    <w:pPr>
      <w:pageBreakBefore/>
      <w:numPr>
        <w:ilvl w:val="0"/>
        <w:numId w:val="19"/>
      </w:numPr>
      <w:adjustRightInd w:val="0"/>
      <w:spacing w:before="120" w:after="120" w:line="360" w:lineRule="auto"/>
      <w:jc w:val="left"/>
      <w:textAlignment w:val="baseline"/>
    </w:pPr>
    <w:rPr>
      <w:rFonts w:ascii="黑体" w:hAnsi="宋体" w:cs="宋体"/>
      <w:bCs w:val="0"/>
      <w:color w:val="000000"/>
      <w:szCs w:val="20"/>
      <w:lang w:val="zh-CN"/>
    </w:rPr>
  </w:style>
  <w:style w:type="paragraph" w:customStyle="1" w:styleId="715">
    <w:name w:val="样式 黑体 (符号) 宋体 小四 黑色 段前: 6 磅 段后: 6 磅 行距: 1.5 倍行距"/>
    <w:basedOn w:val="1"/>
    <w:qFormat/>
    <w:uiPriority w:val="99"/>
    <w:pPr>
      <w:spacing w:before="120" w:after="120" w:line="360" w:lineRule="auto"/>
      <w:outlineLvl w:val="3"/>
    </w:pPr>
    <w:rPr>
      <w:rFonts w:ascii="黑体" w:hAnsi="宋体" w:eastAsia="黑体" w:cs="宋体"/>
      <w:color w:val="000000"/>
      <w:sz w:val="24"/>
      <w:szCs w:val="20"/>
    </w:rPr>
  </w:style>
  <w:style w:type="paragraph" w:customStyle="1" w:styleId="716">
    <w:name w:val="Char511"/>
    <w:basedOn w:val="1"/>
    <w:qFormat/>
    <w:uiPriority w:val="0"/>
    <w:rPr>
      <w:rFonts w:ascii="Times New Roman" w:hAnsi="Times New Roman" w:eastAsia="宋体" w:cs="Times New Roman"/>
      <w:szCs w:val="24"/>
    </w:rPr>
  </w:style>
  <w:style w:type="paragraph" w:customStyle="1" w:styleId="717">
    <w:name w:val="样式 标题 1章标题 1Section Headh1l1&amp;31st levelList level 1H11..."/>
    <w:basedOn w:val="2"/>
    <w:qFormat/>
    <w:uiPriority w:val="99"/>
    <w:pPr>
      <w:pageBreakBefore/>
      <w:tabs>
        <w:tab w:val="left" w:pos="360"/>
      </w:tabs>
      <w:spacing w:before="120" w:after="120" w:line="576" w:lineRule="auto"/>
      <w:ind w:left="900" w:hanging="420"/>
    </w:pPr>
    <w:rPr>
      <w:rFonts w:ascii="黑体" w:hAnsi="Times New Roman" w:cs="宋体"/>
      <w:sz w:val="21"/>
      <w:szCs w:val="20"/>
      <w:lang w:val="zh-CN"/>
    </w:rPr>
  </w:style>
  <w:style w:type="character" w:customStyle="1" w:styleId="718">
    <w:name w:val="Char Char5111"/>
    <w:qFormat/>
    <w:uiPriority w:val="0"/>
    <w:rPr>
      <w:rFonts w:ascii="宋体" w:hAnsi="Courier New" w:eastAsia="宋体" w:cs="Courier New"/>
      <w:kern w:val="2"/>
      <w:sz w:val="21"/>
      <w:szCs w:val="21"/>
      <w:lang w:val="en-US" w:eastAsia="zh-CN" w:bidi="ar-SA"/>
    </w:rPr>
  </w:style>
  <w:style w:type="paragraph" w:customStyle="1" w:styleId="719">
    <w:name w:val="样式 标题 1 + 黑体 五号 两端对齐 段前: 17 磅 段后: 16.5 磅 行距: 多倍行距 2.4 字行"/>
    <w:basedOn w:val="2"/>
    <w:qFormat/>
    <w:uiPriority w:val="99"/>
    <w:pPr>
      <w:keepLines w:val="0"/>
      <w:pageBreakBefore/>
      <w:adjustRightInd w:val="0"/>
      <w:spacing w:line="576" w:lineRule="auto"/>
      <w:ind w:left="1140" w:hanging="720"/>
      <w:textAlignment w:val="baseline"/>
    </w:pPr>
    <w:rPr>
      <w:rFonts w:ascii="黑体" w:hAnsi="黑体" w:cs="宋体"/>
      <w:sz w:val="21"/>
      <w:szCs w:val="20"/>
      <w:lang w:val="zh-CN"/>
    </w:rPr>
  </w:style>
  <w:style w:type="paragraph" w:customStyle="1" w:styleId="720">
    <w:name w:val="样式 标题 2 + (西文) Arial (中文) 黑体 五号 加粗 两端对齐 段前: 13 磅 段后: 13 磅..."/>
    <w:basedOn w:val="3"/>
    <w:qFormat/>
    <w:uiPriority w:val="99"/>
    <w:pPr>
      <w:keepLines w:val="0"/>
      <w:numPr>
        <w:ilvl w:val="1"/>
        <w:numId w:val="20"/>
      </w:numPr>
      <w:adjustRightInd w:val="0"/>
      <w:spacing w:line="413" w:lineRule="auto"/>
      <w:textAlignment w:val="baseline"/>
    </w:pPr>
    <w:rPr>
      <w:rFonts w:ascii="Arial" w:hAnsi="Arial" w:cs="宋体"/>
      <w:sz w:val="21"/>
      <w:szCs w:val="20"/>
      <w:lang w:val="zh-CN"/>
    </w:rPr>
  </w:style>
  <w:style w:type="paragraph" w:customStyle="1" w:styleId="721">
    <w:name w:val="样式 样式 标题 2 + (西文) Arial (中文) 黑体 五号 加粗 两端对齐 段前: 13 磅 段后: 13 磅... ..."/>
    <w:basedOn w:val="720"/>
    <w:qFormat/>
    <w:uiPriority w:val="99"/>
    <w:rPr>
      <w:b/>
    </w:rPr>
  </w:style>
  <w:style w:type="paragraph" w:customStyle="1" w:styleId="722">
    <w:name w:val="样式 目录 1 + 行距: 单倍行距"/>
    <w:basedOn w:val="37"/>
    <w:qFormat/>
    <w:uiPriority w:val="99"/>
    <w:pPr>
      <w:tabs>
        <w:tab w:val="left" w:pos="480"/>
        <w:tab w:val="right" w:leader="dot" w:pos="8647"/>
        <w:tab w:val="right" w:leader="dot" w:pos="9629"/>
      </w:tabs>
      <w:adjustRightInd w:val="0"/>
      <w:spacing w:before="240" w:line="312" w:lineRule="auto"/>
      <w:jc w:val="center"/>
      <w:textAlignment w:val="baseline"/>
    </w:pPr>
    <w:rPr>
      <w:rFonts w:ascii="宋体" w:hAnsi="宋体" w:eastAsia="宋体" w:cs="宋体"/>
      <w:bCs w:val="0"/>
      <w:caps w:val="0"/>
      <w:kern w:val="0"/>
      <w:sz w:val="21"/>
    </w:rPr>
  </w:style>
  <w:style w:type="paragraph" w:customStyle="1" w:styleId="723">
    <w:name w:val="Char Char Char Char Char Char Char Char Char Char Char Char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character" w:customStyle="1" w:styleId="724">
    <w:name w:val="Char Char1311"/>
    <w:qFormat/>
    <w:uiPriority w:val="0"/>
    <w:rPr>
      <w:rFonts w:ascii="宋体" w:hAnsi="Courier New" w:eastAsia="宋体"/>
      <w:kern w:val="2"/>
      <w:sz w:val="21"/>
      <w:lang w:val="en-US" w:eastAsia="zh-CN" w:bidi="ar-SA"/>
    </w:rPr>
  </w:style>
  <w:style w:type="paragraph" w:customStyle="1" w:styleId="725">
    <w:name w:val="Char Char Char Char Char Char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726">
    <w:name w:val="xl24"/>
    <w:basedOn w:val="1"/>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ascii="宋体" w:hAnsi="宋体" w:eastAsia="宋体" w:cs="宋体"/>
      <w:b/>
      <w:bCs/>
      <w:kern w:val="0"/>
    </w:rPr>
  </w:style>
  <w:style w:type="paragraph" w:customStyle="1" w:styleId="727">
    <w:name w:val="xl2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728">
    <w:name w:val="xl2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729">
    <w:name w:val="1 Char Char Char Char"/>
    <w:basedOn w:val="1"/>
    <w:qFormat/>
    <w:uiPriority w:val="99"/>
    <w:rPr>
      <w:rFonts w:ascii="Times New Roman" w:hAnsi="Times New Roman" w:eastAsia="宋体" w:cs="Times New Roman"/>
      <w:szCs w:val="24"/>
    </w:rPr>
  </w:style>
  <w:style w:type="paragraph" w:customStyle="1" w:styleId="730">
    <w:name w:val="Char1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731">
    <w:name w:val="样式 标题 1H1H11H12H13H14H15H16H17H18H19H110H111H112H1..."/>
    <w:basedOn w:val="2"/>
    <w:qFormat/>
    <w:uiPriority w:val="99"/>
    <w:pPr>
      <w:pageBreakBefore/>
      <w:tabs>
        <w:tab w:val="left" w:pos="432"/>
      </w:tabs>
      <w:spacing w:before="120" w:after="120" w:line="360" w:lineRule="auto"/>
      <w:ind w:left="432" w:hanging="432"/>
    </w:pPr>
    <w:rPr>
      <w:rFonts w:ascii="黑体" w:hAnsi="黑体" w:cs="Times New Roman"/>
      <w:sz w:val="21"/>
      <w:lang w:val="zh-CN"/>
    </w:rPr>
  </w:style>
  <w:style w:type="character" w:customStyle="1" w:styleId="732">
    <w:name w:val="apple-style-span"/>
    <w:qFormat/>
    <w:uiPriority w:val="0"/>
  </w:style>
  <w:style w:type="paragraph" w:customStyle="1" w:styleId="733">
    <w:name w:val="Char Char Char Char Char Char Char311"/>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paragraph" w:customStyle="1" w:styleId="734">
    <w:name w:val="样式 标题 1H1H11H12H13H14H15H16H17H18H19H110H111H112H1...1"/>
    <w:basedOn w:val="2"/>
    <w:qFormat/>
    <w:uiPriority w:val="0"/>
    <w:pPr>
      <w:pageBreakBefore/>
      <w:adjustRightInd w:val="0"/>
      <w:spacing w:before="120" w:after="120" w:line="360" w:lineRule="auto"/>
      <w:ind w:left="900" w:hanging="420"/>
      <w:jc w:val="left"/>
      <w:textAlignment w:val="baseline"/>
    </w:pPr>
    <w:rPr>
      <w:rFonts w:ascii="黑体" w:hAnsi="Times New Roman" w:cs="Times New Roman"/>
      <w:b/>
      <w:bCs w:val="0"/>
      <w:szCs w:val="20"/>
      <w:lang w:val="zh-CN"/>
    </w:rPr>
  </w:style>
  <w:style w:type="paragraph" w:customStyle="1" w:styleId="735">
    <w:name w:val="样式 标题 3h33rd level3Heading 3 - oldheading 3H3H31H32H33..."/>
    <w:basedOn w:val="4"/>
    <w:qFormat/>
    <w:uiPriority w:val="0"/>
    <w:pPr>
      <w:numPr>
        <w:ilvl w:val="2"/>
        <w:numId w:val="19"/>
      </w:numPr>
      <w:spacing w:before="120" w:after="120" w:line="360" w:lineRule="auto"/>
    </w:pPr>
    <w:rPr>
      <w:rFonts w:ascii="Times New Roman" w:hAnsi="Times New Roman" w:cs="宋体"/>
      <w:b/>
      <w:bCs w:val="0"/>
      <w:szCs w:val="20"/>
      <w:lang w:val="zh-CN"/>
    </w:rPr>
  </w:style>
  <w:style w:type="paragraph" w:customStyle="1" w:styleId="736">
    <w:name w:val="样式 标题 1H1H11H12H13H14H15H16H17H18H19H110H111H112H1...2"/>
    <w:basedOn w:val="2"/>
    <w:qFormat/>
    <w:uiPriority w:val="0"/>
    <w:pPr>
      <w:pageBreakBefore/>
      <w:adjustRightInd w:val="0"/>
      <w:spacing w:before="120" w:after="120" w:line="360" w:lineRule="auto"/>
      <w:ind w:left="900" w:hanging="420"/>
      <w:jc w:val="left"/>
      <w:textAlignment w:val="baseline"/>
    </w:pPr>
    <w:rPr>
      <w:rFonts w:ascii="黑体" w:hAnsi="Times New Roman" w:cs="Times New Roman"/>
      <w:b/>
      <w:bCs w:val="0"/>
      <w:szCs w:val="20"/>
      <w:lang w:val="zh-CN"/>
    </w:rPr>
  </w:style>
  <w:style w:type="character" w:customStyle="1" w:styleId="737">
    <w:name w:val="正文啊 Char"/>
    <w:link w:val="738"/>
    <w:qFormat/>
    <w:locked/>
    <w:uiPriority w:val="0"/>
    <w:rPr>
      <w:rFonts w:cs="宋体"/>
      <w:sz w:val="24"/>
      <w:lang w:bidi="en-US"/>
    </w:rPr>
  </w:style>
  <w:style w:type="paragraph" w:customStyle="1" w:styleId="738">
    <w:name w:val="正文啊"/>
    <w:basedOn w:val="1"/>
    <w:link w:val="737"/>
    <w:qFormat/>
    <w:uiPriority w:val="0"/>
    <w:pPr>
      <w:widowControl/>
      <w:autoSpaceDE w:val="0"/>
      <w:autoSpaceDN w:val="0"/>
      <w:adjustRightInd w:val="0"/>
      <w:spacing w:line="360" w:lineRule="auto"/>
      <w:ind w:firstLine="480" w:firstLineChars="200"/>
      <w:jc w:val="left"/>
    </w:pPr>
    <w:rPr>
      <w:rFonts w:cs="宋体"/>
      <w:sz w:val="24"/>
      <w:lang w:bidi="en-US"/>
    </w:rPr>
  </w:style>
  <w:style w:type="paragraph" w:customStyle="1" w:styleId="739">
    <w:name w:val="样式-正文"/>
    <w:basedOn w:val="1"/>
    <w:link w:val="740"/>
    <w:qFormat/>
    <w:uiPriority w:val="0"/>
    <w:pPr>
      <w:spacing w:line="360" w:lineRule="auto"/>
      <w:ind w:firstLine="200" w:firstLineChars="200"/>
    </w:pPr>
    <w:rPr>
      <w:rFonts w:ascii="宋体" w:hAnsi="宋体" w:eastAsia="宋体" w:cs="Times New Roman"/>
      <w:sz w:val="24"/>
      <w:szCs w:val="24"/>
    </w:rPr>
  </w:style>
  <w:style w:type="character" w:customStyle="1" w:styleId="740">
    <w:name w:val="样式-正文 Char"/>
    <w:link w:val="739"/>
    <w:qFormat/>
    <w:uiPriority w:val="0"/>
    <w:rPr>
      <w:rFonts w:ascii="宋体" w:hAnsi="宋体" w:eastAsia="宋体" w:cs="Times New Roman"/>
      <w:sz w:val="24"/>
      <w:szCs w:val="24"/>
    </w:rPr>
  </w:style>
  <w:style w:type="character" w:customStyle="1" w:styleId="741">
    <w:name w:val="图题注 Char"/>
    <w:qFormat/>
    <w:uiPriority w:val="0"/>
    <w:rPr>
      <w:rFonts w:ascii="Times New Roman" w:hAnsi="Times New Roman" w:eastAsia="黑体" w:cs="Times New Roman"/>
      <w:szCs w:val="21"/>
    </w:rPr>
  </w:style>
  <w:style w:type="paragraph" w:customStyle="1" w:styleId="742">
    <w:name w:val="公式右对齐"/>
    <w:link w:val="743"/>
    <w:qFormat/>
    <w:uiPriority w:val="0"/>
    <w:pPr>
      <w:autoSpaceDE w:val="0"/>
      <w:autoSpaceDN w:val="0"/>
      <w:jc w:val="right"/>
      <w:textAlignment w:val="center"/>
    </w:pPr>
    <w:rPr>
      <w:rFonts w:ascii="Times New Roman" w:hAnsi="Times New Roman" w:eastAsia="宋体" w:cs="Times New Roman"/>
      <w:position w:val="-14"/>
      <w:sz w:val="28"/>
      <w:lang w:val="en-US" w:eastAsia="zh-CN" w:bidi="ar-SA"/>
    </w:rPr>
  </w:style>
  <w:style w:type="character" w:customStyle="1" w:styleId="743">
    <w:name w:val="公式右对齐 Char"/>
    <w:basedOn w:val="319"/>
    <w:link w:val="742"/>
    <w:qFormat/>
    <w:uiPriority w:val="0"/>
    <w:rPr>
      <w:rFonts w:ascii="Times New Roman" w:hAnsi="Times New Roman" w:eastAsia="宋体" w:cs="Times New Roman"/>
      <w:b w:val="0"/>
      <w:kern w:val="0"/>
      <w:position w:val="-14"/>
      <w:sz w:val="28"/>
      <w:szCs w:val="20"/>
    </w:rPr>
  </w:style>
  <w:style w:type="paragraph" w:customStyle="1" w:styleId="744">
    <w:name w:val="Formulars"/>
    <w:basedOn w:val="121"/>
    <w:link w:val="745"/>
    <w:qFormat/>
    <w:uiPriority w:val="0"/>
    <w:pPr>
      <w:widowControl/>
      <w:tabs>
        <w:tab w:val="center" w:pos="4200"/>
        <w:tab w:val="center" w:pos="8400"/>
        <w:tab w:val="clear" w:pos="4160"/>
        <w:tab w:val="clear" w:pos="8300"/>
      </w:tabs>
      <w:snapToGrid/>
      <w:spacing w:line="240" w:lineRule="auto"/>
      <w:ind w:firstLine="0" w:firstLineChars="0"/>
      <w:jc w:val="left"/>
    </w:pPr>
    <w:rPr>
      <w:rFonts w:ascii="Times New Roman" w:hAnsi="Times New Roman" w:eastAsia="宋体" w:cs="Times New Roman"/>
      <w:kern w:val="0"/>
      <w:sz w:val="20"/>
    </w:rPr>
  </w:style>
  <w:style w:type="character" w:customStyle="1" w:styleId="745">
    <w:name w:val="Formulars Char"/>
    <w:basedOn w:val="293"/>
    <w:link w:val="744"/>
    <w:qFormat/>
    <w:uiPriority w:val="0"/>
    <w:rPr>
      <w:rFonts w:ascii="Times New Roman" w:hAnsi="Times New Roman" w:eastAsia="宋体" w:cs="Times New Roman"/>
      <w:kern w:val="0"/>
      <w:sz w:val="20"/>
      <w:szCs w:val="20"/>
    </w:rPr>
  </w:style>
  <w:style w:type="paragraph" w:customStyle="1" w:styleId="746">
    <w:name w:val="Formular"/>
    <w:basedOn w:val="121"/>
    <w:link w:val="747"/>
    <w:qFormat/>
    <w:uiPriority w:val="0"/>
    <w:pPr>
      <w:widowControl/>
      <w:tabs>
        <w:tab w:val="center" w:pos="4200"/>
        <w:tab w:val="center" w:pos="8400"/>
        <w:tab w:val="clear" w:pos="4160"/>
        <w:tab w:val="clear" w:pos="8300"/>
      </w:tabs>
      <w:snapToGrid/>
      <w:spacing w:after="120" w:line="228" w:lineRule="auto"/>
      <w:ind w:firstLine="0" w:firstLineChars="0"/>
      <w:jc w:val="both"/>
    </w:pPr>
    <w:rPr>
      <w:rFonts w:ascii="Times New Roman" w:hAnsi="Times New Roman" w:eastAsia="宋体" w:cs="Times New Roman"/>
      <w:i/>
      <w:kern w:val="0"/>
      <w:sz w:val="20"/>
    </w:rPr>
  </w:style>
  <w:style w:type="character" w:customStyle="1" w:styleId="747">
    <w:name w:val="Formular Char"/>
    <w:basedOn w:val="293"/>
    <w:link w:val="746"/>
    <w:qFormat/>
    <w:uiPriority w:val="0"/>
    <w:rPr>
      <w:rFonts w:ascii="Times New Roman" w:hAnsi="Times New Roman" w:eastAsia="宋体" w:cs="Times New Roman"/>
      <w:i/>
      <w:kern w:val="0"/>
      <w:sz w:val="20"/>
      <w:szCs w:val="20"/>
    </w:rPr>
  </w:style>
  <w:style w:type="character" w:customStyle="1" w:styleId="748">
    <w:name w:val="Text Char"/>
    <w:basedOn w:val="69"/>
    <w:link w:val="166"/>
    <w:qFormat/>
    <w:uiPriority w:val="0"/>
    <w:rPr>
      <w:kern w:val="0"/>
      <w:sz w:val="20"/>
      <w:szCs w:val="20"/>
      <w:lang w:eastAsia="en-US"/>
    </w:rPr>
  </w:style>
  <w:style w:type="paragraph" w:customStyle="1" w:styleId="749">
    <w:name w:val="table col head"/>
    <w:basedOn w:val="1"/>
    <w:qFormat/>
    <w:uiPriority w:val="0"/>
    <w:pPr>
      <w:widowControl/>
      <w:jc w:val="center"/>
    </w:pPr>
    <w:rPr>
      <w:rFonts w:ascii="Times New Roman" w:hAnsi="Times New Roman" w:eastAsia="宋体" w:cs="Times New Roman"/>
      <w:b/>
      <w:bCs/>
      <w:kern w:val="0"/>
      <w:sz w:val="16"/>
      <w:szCs w:val="16"/>
      <w:lang w:eastAsia="en-US"/>
    </w:rPr>
  </w:style>
  <w:style w:type="paragraph" w:customStyle="1" w:styleId="750">
    <w:name w:val="table col subhead"/>
    <w:basedOn w:val="749"/>
    <w:qFormat/>
    <w:uiPriority w:val="0"/>
    <w:rPr>
      <w:i/>
      <w:iCs/>
      <w:sz w:val="15"/>
      <w:szCs w:val="15"/>
    </w:rPr>
  </w:style>
  <w:style w:type="paragraph" w:customStyle="1" w:styleId="751">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752">
    <w:name w:val="table head"/>
    <w:qFormat/>
    <w:uiPriority w:val="0"/>
    <w:pPr>
      <w:numPr>
        <w:ilvl w:val="0"/>
        <w:numId w:val="21"/>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753">
    <w:name w:val="Plain Text Char1"/>
    <w:basedOn w:val="69"/>
    <w:semiHidden/>
    <w:qFormat/>
    <w:uiPriority w:val="99"/>
    <w:rPr>
      <w:rFonts w:hAnsi="Courier New" w:cs="Courier New" w:asciiTheme="minorEastAsia"/>
    </w:rPr>
  </w:style>
  <w:style w:type="paragraph" w:customStyle="1" w:styleId="754">
    <w:name w:val="正文悬挂"/>
    <w:basedOn w:val="1"/>
    <w:qFormat/>
    <w:uiPriority w:val="0"/>
    <w:pPr>
      <w:adjustRightInd w:val="0"/>
      <w:spacing w:line="288" w:lineRule="auto"/>
      <w:ind w:left="624" w:hanging="624"/>
    </w:pPr>
    <w:rPr>
      <w:rFonts w:ascii="Times New Roman" w:hAnsi="Times New Roman" w:eastAsia="宋体" w:cs="Times New Roman"/>
      <w:kern w:val="0"/>
      <w:sz w:val="24"/>
      <w:szCs w:val="20"/>
    </w:rPr>
  </w:style>
  <w:style w:type="paragraph" w:customStyle="1" w:styleId="755">
    <w:name w:val="KD_NumList2"/>
    <w:basedOn w:val="1"/>
    <w:qFormat/>
    <w:uiPriority w:val="0"/>
    <w:pPr>
      <w:numPr>
        <w:ilvl w:val="1"/>
        <w:numId w:val="22"/>
      </w:numPr>
      <w:spacing w:line="360" w:lineRule="auto"/>
    </w:pPr>
    <w:rPr>
      <w:rFonts w:ascii="Calibri" w:hAnsi="Calibri" w:eastAsia="宋体" w:cs="Times New Roman"/>
      <w:sz w:val="24"/>
      <w:szCs w:val="24"/>
    </w:rPr>
  </w:style>
  <w:style w:type="paragraph" w:customStyle="1" w:styleId="756">
    <w:name w:val="C503-正文格式"/>
    <w:basedOn w:val="1"/>
    <w:link w:val="757"/>
    <w:qFormat/>
    <w:uiPriority w:val="0"/>
    <w:pPr>
      <w:adjustRightInd w:val="0"/>
      <w:spacing w:line="360" w:lineRule="auto"/>
      <w:ind w:firstLine="480" w:firstLineChars="200"/>
      <w:jc w:val="left"/>
      <w:textAlignment w:val="baseline"/>
    </w:pPr>
    <w:rPr>
      <w:rFonts w:ascii="Times New Roman" w:hAnsi="Times New Roman" w:eastAsia="宋体" w:cs="Times New Roman"/>
      <w:sz w:val="24"/>
      <w:szCs w:val="20"/>
    </w:rPr>
  </w:style>
  <w:style w:type="character" w:customStyle="1" w:styleId="757">
    <w:name w:val="C503-正文格式 Char"/>
    <w:link w:val="756"/>
    <w:qFormat/>
    <w:uiPriority w:val="0"/>
    <w:rPr>
      <w:rFonts w:ascii="Times New Roman" w:hAnsi="Times New Roman" w:eastAsia="宋体" w:cs="Times New Roman"/>
      <w:sz w:val="24"/>
      <w:szCs w:val="20"/>
    </w:rPr>
  </w:style>
  <w:style w:type="paragraph" w:customStyle="1" w:styleId="758">
    <w:name w:val="C503-字母列项"/>
    <w:basedOn w:val="1"/>
    <w:link w:val="759"/>
    <w:qFormat/>
    <w:uiPriority w:val="0"/>
    <w:pPr>
      <w:tabs>
        <w:tab w:val="left" w:pos="0"/>
      </w:tabs>
      <w:adjustRightInd w:val="0"/>
      <w:spacing w:line="360" w:lineRule="auto"/>
      <w:jc w:val="left"/>
      <w:textAlignment w:val="baseline"/>
    </w:pPr>
    <w:rPr>
      <w:rFonts w:ascii="Times New Roman" w:hAnsi="Times New Roman" w:eastAsia="宋体" w:cs="Times New Roman"/>
      <w:kern w:val="0"/>
      <w:sz w:val="24"/>
      <w:szCs w:val="24"/>
    </w:rPr>
  </w:style>
  <w:style w:type="character" w:customStyle="1" w:styleId="759">
    <w:name w:val="C503-字母列项 Char"/>
    <w:link w:val="758"/>
    <w:qFormat/>
    <w:uiPriority w:val="0"/>
    <w:rPr>
      <w:rFonts w:ascii="Times New Roman" w:hAnsi="Times New Roman" w:eastAsia="宋体" w:cs="Times New Roman"/>
      <w:kern w:val="0"/>
      <w:sz w:val="24"/>
      <w:szCs w:val="24"/>
    </w:rPr>
  </w:style>
  <w:style w:type="paragraph" w:customStyle="1" w:styleId="760">
    <w:name w:val="报告3级标题"/>
    <w:basedOn w:val="3"/>
    <w:next w:val="120"/>
    <w:qFormat/>
    <w:uiPriority w:val="0"/>
    <w:pPr>
      <w:widowControl/>
      <w:numPr>
        <w:ilvl w:val="2"/>
        <w:numId w:val="23"/>
      </w:numPr>
      <w:spacing w:before="100" w:beforeAutospacing="1" w:after="100" w:afterAutospacing="1" w:line="240" w:lineRule="auto"/>
      <w:jc w:val="left"/>
      <w:outlineLvl w:val="2"/>
    </w:pPr>
    <w:rPr>
      <w:rFonts w:ascii="Times New Roman" w:hAnsi="Times New Roman" w:cs="Times New Roman"/>
      <w:kern w:val="0"/>
      <w:sz w:val="24"/>
      <w:szCs w:val="24"/>
      <w:lang w:bidi="en-US"/>
    </w:rPr>
  </w:style>
  <w:style w:type="paragraph" w:customStyle="1" w:styleId="761">
    <w:name w:val="hello"/>
    <w:basedOn w:val="15"/>
    <w:link w:val="762"/>
    <w:qFormat/>
    <w:uiPriority w:val="0"/>
    <w:pPr>
      <w:keepNext w:val="0"/>
      <w:tabs>
        <w:tab w:val="center" w:pos="4080"/>
        <w:tab w:val="right" w:pos="8160"/>
      </w:tabs>
      <w:ind w:firstLine="0" w:firstLineChars="0"/>
      <w:jc w:val="both"/>
    </w:pPr>
    <w:rPr>
      <w:rFonts w:ascii="Cambria" w:hAnsi="Cambria" w:cs="Times New Roman"/>
      <w:color w:val="000000"/>
      <w:position w:val="-22"/>
      <w:sz w:val="20"/>
    </w:rPr>
  </w:style>
  <w:style w:type="character" w:customStyle="1" w:styleId="762">
    <w:name w:val="hello Char"/>
    <w:basedOn w:val="209"/>
    <w:link w:val="761"/>
    <w:qFormat/>
    <w:uiPriority w:val="0"/>
    <w:rPr>
      <w:rFonts w:ascii="Cambria" w:hAnsi="Cambria" w:eastAsia="黑体" w:cs="Times New Roman"/>
      <w:color w:val="000000"/>
      <w:position w:val="-22"/>
      <w:sz w:val="20"/>
      <w:szCs w:val="20"/>
    </w:rPr>
  </w:style>
  <w:style w:type="character" w:customStyle="1" w:styleId="763">
    <w:name w:val="KD_BodyText Char Char"/>
    <w:link w:val="336"/>
    <w:qFormat/>
    <w:uiPriority w:val="0"/>
    <w:rPr>
      <w:rFonts w:ascii="Calibri" w:hAnsi="Calibri"/>
      <w:sz w:val="24"/>
      <w:szCs w:val="20"/>
      <w:lang w:val="zh-CN"/>
    </w:rPr>
  </w:style>
  <w:style w:type="paragraph" w:customStyle="1" w:styleId="764">
    <w:name w:val="样式 KD_RspDetail + 五号"/>
    <w:basedOn w:val="1"/>
    <w:qFormat/>
    <w:uiPriority w:val="0"/>
    <w:pPr>
      <w:spacing w:line="360" w:lineRule="auto"/>
      <w:ind w:firstLine="482" w:firstLineChars="200"/>
    </w:pPr>
    <w:rPr>
      <w:rFonts w:ascii="楷体_GB2312" w:hAnsi="Calibri" w:eastAsia="楷体_GB2312" w:cs="Times New Roman"/>
      <w:b/>
      <w:bCs/>
      <w:color w:val="000066"/>
      <w:szCs w:val="24"/>
    </w:rPr>
  </w:style>
  <w:style w:type="character" w:customStyle="1" w:styleId="765">
    <w:name w:val="Char Char8111"/>
    <w:qFormat/>
    <w:uiPriority w:val="0"/>
    <w:rPr>
      <w:rFonts w:eastAsia="宋体"/>
      <w:kern w:val="2"/>
      <w:sz w:val="18"/>
      <w:szCs w:val="18"/>
      <w:lang w:val="en-US" w:eastAsia="zh-CN" w:bidi="ar-SA"/>
    </w:rPr>
  </w:style>
  <w:style w:type="character" w:customStyle="1" w:styleId="766">
    <w:name w:val="Char Char7111"/>
    <w:qFormat/>
    <w:uiPriority w:val="0"/>
    <w:rPr>
      <w:rFonts w:eastAsia="宋体"/>
      <w:kern w:val="2"/>
      <w:sz w:val="18"/>
      <w:szCs w:val="18"/>
      <w:lang w:val="en-US" w:eastAsia="zh-CN" w:bidi="ar-SA"/>
    </w:rPr>
  </w:style>
  <w:style w:type="character" w:customStyle="1" w:styleId="767">
    <w:name w:val="Char Char10111"/>
    <w:qFormat/>
    <w:uiPriority w:val="0"/>
    <w:rPr>
      <w:rFonts w:eastAsia="宋体"/>
      <w:b/>
      <w:bCs/>
      <w:kern w:val="2"/>
      <w:sz w:val="32"/>
      <w:szCs w:val="32"/>
      <w:lang w:val="en-US" w:eastAsia="zh-CN" w:bidi="ar-SA"/>
    </w:rPr>
  </w:style>
  <w:style w:type="character" w:customStyle="1" w:styleId="768">
    <w:name w:val="Char Char9111"/>
    <w:qFormat/>
    <w:uiPriority w:val="0"/>
    <w:rPr>
      <w:rFonts w:ascii="Arial" w:hAnsi="Arial" w:eastAsia="宋体"/>
      <w:b/>
      <w:bCs/>
      <w:kern w:val="2"/>
      <w:sz w:val="24"/>
      <w:szCs w:val="28"/>
      <w:lang w:val="en-US" w:eastAsia="zh-CN" w:bidi="ar-SA"/>
    </w:rPr>
  </w:style>
  <w:style w:type="character" w:customStyle="1" w:styleId="769">
    <w:name w:val="Char Char12111"/>
    <w:qFormat/>
    <w:uiPriority w:val="0"/>
    <w:rPr>
      <w:rFonts w:eastAsia="宋体"/>
      <w:b/>
      <w:bCs/>
      <w:kern w:val="44"/>
      <w:sz w:val="44"/>
      <w:szCs w:val="44"/>
      <w:lang w:val="en-US" w:eastAsia="zh-CN" w:bidi="ar-SA"/>
    </w:rPr>
  </w:style>
  <w:style w:type="character" w:customStyle="1" w:styleId="770">
    <w:name w:val="Char Char11111"/>
    <w:qFormat/>
    <w:uiPriority w:val="0"/>
    <w:rPr>
      <w:rFonts w:ascii="Arial" w:hAnsi="Arial" w:eastAsia="黑体"/>
      <w:b/>
      <w:bCs/>
      <w:kern w:val="2"/>
      <w:sz w:val="32"/>
      <w:szCs w:val="32"/>
      <w:lang w:val="en-US" w:eastAsia="zh-CN" w:bidi="ar-SA"/>
    </w:rPr>
  </w:style>
  <w:style w:type="character" w:customStyle="1" w:styleId="771">
    <w:name w:val="Heading 1 Char"/>
    <w:qFormat/>
    <w:uiPriority w:val="0"/>
    <w:rPr>
      <w:rFonts w:ascii="Times New Roman" w:hAnsi="Times New Roman" w:eastAsia="宋体" w:cs="Times New Roman"/>
      <w:b/>
      <w:bCs/>
      <w:kern w:val="44"/>
      <w:sz w:val="44"/>
      <w:szCs w:val="44"/>
    </w:rPr>
  </w:style>
  <w:style w:type="character" w:customStyle="1" w:styleId="772">
    <w:name w:val="Header Char"/>
    <w:qFormat/>
    <w:uiPriority w:val="0"/>
    <w:rPr>
      <w:rFonts w:ascii="Times New Roman" w:hAnsi="Times New Roman" w:eastAsia="宋体" w:cs="Times New Roman"/>
      <w:sz w:val="18"/>
      <w:szCs w:val="18"/>
    </w:rPr>
  </w:style>
  <w:style w:type="character" w:customStyle="1" w:styleId="773">
    <w:name w:val="正文，仿宋，加粗 Char"/>
    <w:link w:val="774"/>
    <w:qFormat/>
    <w:uiPriority w:val="0"/>
    <w:rPr>
      <w:rFonts w:ascii="方正仿宋简体" w:eastAsia="方正仿宋简体"/>
      <w:b/>
      <w:bCs/>
      <w:sz w:val="28"/>
      <w:szCs w:val="28"/>
    </w:rPr>
  </w:style>
  <w:style w:type="paragraph" w:customStyle="1" w:styleId="774">
    <w:name w:val="正文，仿宋，加粗"/>
    <w:basedOn w:val="775"/>
    <w:link w:val="773"/>
    <w:qFormat/>
    <w:uiPriority w:val="0"/>
    <w:rPr>
      <w:b/>
      <w:bCs/>
    </w:rPr>
  </w:style>
  <w:style w:type="paragraph" w:customStyle="1" w:styleId="775">
    <w:name w:val="正文  仿宋"/>
    <w:basedOn w:val="1"/>
    <w:link w:val="780"/>
    <w:qFormat/>
    <w:uiPriority w:val="0"/>
    <w:pPr>
      <w:adjustRightInd w:val="0"/>
      <w:snapToGrid w:val="0"/>
      <w:spacing w:line="520" w:lineRule="exact"/>
      <w:ind w:firstLine="200" w:firstLineChars="200"/>
    </w:pPr>
    <w:rPr>
      <w:rFonts w:ascii="方正仿宋简体" w:eastAsia="方正仿宋简体"/>
      <w:sz w:val="28"/>
      <w:szCs w:val="28"/>
    </w:rPr>
  </w:style>
  <w:style w:type="character" w:customStyle="1" w:styleId="776">
    <w:name w:val="一、  黑体 Char"/>
    <w:link w:val="777"/>
    <w:qFormat/>
    <w:uiPriority w:val="0"/>
    <w:rPr>
      <w:rFonts w:ascii="方正黑体简体" w:eastAsia="方正黑体简体"/>
      <w:sz w:val="28"/>
      <w:szCs w:val="28"/>
    </w:rPr>
  </w:style>
  <w:style w:type="paragraph" w:customStyle="1" w:styleId="777">
    <w:name w:val="一、  黑体"/>
    <w:basedOn w:val="1"/>
    <w:link w:val="776"/>
    <w:qFormat/>
    <w:uiPriority w:val="0"/>
    <w:pPr>
      <w:adjustRightInd w:val="0"/>
      <w:snapToGrid w:val="0"/>
      <w:spacing w:line="520" w:lineRule="exact"/>
      <w:ind w:firstLine="200" w:firstLineChars="200"/>
    </w:pPr>
    <w:rPr>
      <w:rFonts w:ascii="方正黑体简体" w:eastAsia="方正黑体简体"/>
      <w:sz w:val="28"/>
      <w:szCs w:val="28"/>
    </w:rPr>
  </w:style>
  <w:style w:type="character" w:customStyle="1" w:styleId="778">
    <w:name w:val="表头 Char"/>
    <w:link w:val="559"/>
    <w:qFormat/>
    <w:uiPriority w:val="0"/>
    <w:rPr>
      <w:rFonts w:ascii="EU-F1" w:eastAsia="黑体"/>
      <w:kern w:val="21"/>
      <w:szCs w:val="20"/>
    </w:rPr>
  </w:style>
  <w:style w:type="character" w:customStyle="1" w:styleId="779">
    <w:name w:val="Heading 3 Char"/>
    <w:qFormat/>
    <w:uiPriority w:val="0"/>
    <w:rPr>
      <w:rFonts w:eastAsia="宋体"/>
      <w:b/>
      <w:bCs/>
      <w:kern w:val="2"/>
      <w:sz w:val="32"/>
      <w:szCs w:val="32"/>
      <w:lang w:val="en-US" w:eastAsia="zh-CN" w:bidi="ar-SA"/>
    </w:rPr>
  </w:style>
  <w:style w:type="character" w:customStyle="1" w:styleId="780">
    <w:name w:val="正文  仿宋 Char"/>
    <w:link w:val="775"/>
    <w:qFormat/>
    <w:uiPriority w:val="0"/>
    <w:rPr>
      <w:rFonts w:ascii="方正仿宋简体" w:eastAsia="方正仿宋简体"/>
      <w:sz w:val="28"/>
      <w:szCs w:val="28"/>
    </w:rPr>
  </w:style>
  <w:style w:type="character" w:customStyle="1" w:styleId="781">
    <w:name w:val="Heading 2 Char"/>
    <w:qFormat/>
    <w:uiPriority w:val="0"/>
    <w:rPr>
      <w:rFonts w:ascii="Arial" w:hAnsi="Arial" w:eastAsia="黑体"/>
      <w:b/>
      <w:bCs/>
      <w:kern w:val="2"/>
      <w:sz w:val="32"/>
      <w:szCs w:val="32"/>
      <w:lang w:val="en-US" w:eastAsia="zh-CN" w:bidi="ar-SA"/>
    </w:rPr>
  </w:style>
  <w:style w:type="character" w:customStyle="1" w:styleId="782">
    <w:name w:val="x正文 Char"/>
    <w:link w:val="783"/>
    <w:qFormat/>
    <w:uiPriority w:val="0"/>
    <w:rPr>
      <w:rFonts w:eastAsia="仿宋_GB2312"/>
    </w:rPr>
  </w:style>
  <w:style w:type="paragraph" w:customStyle="1" w:styleId="783">
    <w:name w:val="x正文"/>
    <w:basedOn w:val="1"/>
    <w:link w:val="782"/>
    <w:qFormat/>
    <w:uiPriority w:val="0"/>
    <w:pPr>
      <w:spacing w:line="360" w:lineRule="auto"/>
      <w:ind w:firstLine="200" w:firstLineChars="200"/>
    </w:pPr>
    <w:rPr>
      <w:rFonts w:eastAsia="仿宋_GB2312"/>
    </w:rPr>
  </w:style>
  <w:style w:type="character" w:customStyle="1" w:styleId="784">
    <w:name w:val="Char Char5211"/>
    <w:qFormat/>
    <w:uiPriority w:val="0"/>
    <w:rPr>
      <w:rFonts w:ascii="Cambria" w:hAnsi="Cambria" w:eastAsia="宋体"/>
      <w:b/>
      <w:bCs/>
      <w:kern w:val="2"/>
      <w:sz w:val="32"/>
      <w:szCs w:val="32"/>
      <w:lang w:val="en-US" w:eastAsia="zh-CN" w:bidi="ar-SA"/>
    </w:rPr>
  </w:style>
  <w:style w:type="character" w:customStyle="1" w:styleId="785">
    <w:name w:val="Char Char4111"/>
    <w:qFormat/>
    <w:uiPriority w:val="0"/>
    <w:rPr>
      <w:rFonts w:eastAsia="宋体"/>
      <w:b/>
      <w:bCs/>
      <w:kern w:val="2"/>
      <w:sz w:val="32"/>
      <w:szCs w:val="32"/>
      <w:lang w:val="en-US" w:eastAsia="zh-CN" w:bidi="ar-SA"/>
    </w:rPr>
  </w:style>
  <w:style w:type="paragraph" w:customStyle="1" w:styleId="786">
    <w:name w:val="列出段落5"/>
    <w:basedOn w:val="1"/>
    <w:qFormat/>
    <w:uiPriority w:val="34"/>
    <w:pPr>
      <w:ind w:firstLine="420" w:firstLineChars="200"/>
    </w:pPr>
    <w:rPr>
      <w:rFonts w:ascii="Calibri" w:hAnsi="Calibri" w:eastAsia="宋体" w:cs="Times New Roman"/>
      <w:szCs w:val="22"/>
    </w:rPr>
  </w:style>
  <w:style w:type="paragraph" w:customStyle="1" w:styleId="787">
    <w:name w:val="小标题缩进两字符"/>
    <w:basedOn w:val="1"/>
    <w:next w:val="1"/>
    <w:qFormat/>
    <w:uiPriority w:val="0"/>
    <w:pPr>
      <w:adjustRightInd w:val="0"/>
      <w:spacing w:before="156" w:beforeLines="50" w:after="156" w:afterLines="50"/>
      <w:ind w:firstLine="200" w:firstLineChars="200"/>
    </w:pPr>
    <w:rPr>
      <w:rFonts w:ascii="仿宋_GB2312" w:hAnsi="Times New Roman" w:eastAsia="黑体" w:cs="Times New Roman"/>
      <w:sz w:val="24"/>
      <w:szCs w:val="20"/>
    </w:rPr>
  </w:style>
  <w:style w:type="paragraph" w:customStyle="1" w:styleId="788">
    <w:name w:val="样式 标题 3 + Times New Roman 左侧:  0 磅 首行缩进:  0 磅"/>
    <w:basedOn w:val="4"/>
    <w:qFormat/>
    <w:uiPriority w:val="0"/>
    <w:rPr>
      <w:rFonts w:ascii="Times New Roman" w:hAnsi="Calibri" w:cs="宋体"/>
      <w:b/>
      <w:szCs w:val="20"/>
    </w:rPr>
  </w:style>
  <w:style w:type="paragraph" w:customStyle="1" w:styleId="789">
    <w:name w:val="正文一级标题"/>
    <w:basedOn w:val="1"/>
    <w:qFormat/>
    <w:uiPriority w:val="0"/>
    <w:pPr>
      <w:keepNext/>
      <w:keepLines/>
      <w:spacing w:before="340" w:after="330" w:line="720" w:lineRule="auto"/>
      <w:outlineLvl w:val="0"/>
    </w:pPr>
    <w:rPr>
      <w:rFonts w:ascii="Times New Roman" w:hAnsi="Times New Roman" w:eastAsia="黑体" w:cs="宋体"/>
      <w:b/>
      <w:bCs/>
      <w:kern w:val="44"/>
      <w:sz w:val="30"/>
      <w:szCs w:val="20"/>
    </w:rPr>
  </w:style>
  <w:style w:type="paragraph" w:customStyle="1" w:styleId="790">
    <w:name w:val="KD_PagFootL"/>
    <w:basedOn w:val="35"/>
    <w:qFormat/>
    <w:uiPriority w:val="0"/>
    <w:pPr>
      <w:pBdr>
        <w:top w:val="single" w:color="auto" w:sz="4" w:space="1"/>
      </w:pBdr>
    </w:pPr>
    <w:rPr>
      <w:rFonts w:ascii="Calibri" w:hAnsi="Calibri" w:eastAsia="宋体" w:cs="Times New Roman"/>
      <w:sz w:val="21"/>
      <w:szCs w:val="21"/>
    </w:rPr>
  </w:style>
  <w:style w:type="paragraph" w:customStyle="1" w:styleId="791">
    <w:name w:val="样式 (中文) 黑体 二号 居中"/>
    <w:basedOn w:val="1"/>
    <w:qFormat/>
    <w:uiPriority w:val="0"/>
    <w:pPr>
      <w:spacing w:line="360" w:lineRule="auto"/>
      <w:jc w:val="center"/>
    </w:pPr>
    <w:rPr>
      <w:rFonts w:ascii="Calibri" w:hAnsi="Calibri" w:eastAsia="黑体" w:cs="宋体"/>
      <w:sz w:val="36"/>
      <w:szCs w:val="20"/>
    </w:rPr>
  </w:style>
  <w:style w:type="paragraph" w:customStyle="1" w:styleId="792">
    <w:name w:val="报告2级标题"/>
    <w:basedOn w:val="2"/>
    <w:next w:val="120"/>
    <w:qFormat/>
    <w:uiPriority w:val="0"/>
    <w:pPr>
      <w:widowControl/>
      <w:spacing w:before="240" w:after="240" w:line="276" w:lineRule="auto"/>
      <w:jc w:val="left"/>
    </w:pPr>
    <w:rPr>
      <w:rFonts w:ascii="Cambria" w:hAnsi="Cambria" w:cs="Times New Roman"/>
      <w:kern w:val="0"/>
      <w:szCs w:val="32"/>
      <w:lang w:eastAsia="en-US" w:bidi="en-US"/>
    </w:rPr>
  </w:style>
  <w:style w:type="paragraph" w:customStyle="1" w:styleId="793">
    <w:name w:val="报告图表"/>
    <w:basedOn w:val="1"/>
    <w:next w:val="120"/>
    <w:qFormat/>
    <w:uiPriority w:val="0"/>
    <w:pPr>
      <w:widowControl/>
      <w:snapToGrid w:val="0"/>
      <w:spacing w:line="360" w:lineRule="auto"/>
      <w:jc w:val="center"/>
    </w:pPr>
    <w:rPr>
      <w:rFonts w:ascii="Times New Roman" w:hAnsi="Times New Roman" w:eastAsia="黑体" w:cs="Times New Roman"/>
      <w:kern w:val="0"/>
      <w:szCs w:val="22"/>
      <w:lang w:bidi="en-US"/>
    </w:rPr>
  </w:style>
  <w:style w:type="paragraph" w:customStyle="1" w:styleId="794">
    <w:name w:val="论文图表"/>
    <w:basedOn w:val="1"/>
    <w:qFormat/>
    <w:uiPriority w:val="0"/>
    <w:pPr>
      <w:snapToGrid w:val="0"/>
      <w:spacing w:line="360" w:lineRule="auto"/>
      <w:jc w:val="center"/>
    </w:pPr>
    <w:rPr>
      <w:rFonts w:ascii="Times New Roman" w:hAnsi="Times New Roman" w:eastAsia="黑体" w:cs="Times New Roman"/>
      <w:sz w:val="24"/>
      <w:szCs w:val="24"/>
    </w:rPr>
  </w:style>
  <w:style w:type="paragraph" w:customStyle="1" w:styleId="795">
    <w:name w:val="报告4级标题"/>
    <w:basedOn w:val="5"/>
    <w:next w:val="120"/>
    <w:qFormat/>
    <w:uiPriority w:val="0"/>
    <w:pPr>
      <w:widowControl/>
      <w:spacing w:line="360" w:lineRule="auto"/>
      <w:jc w:val="left"/>
    </w:pPr>
    <w:rPr>
      <w:rFonts w:ascii="Cambria" w:hAnsi="Cambria" w:cs="Times New Roman"/>
      <w:kern w:val="0"/>
      <w:szCs w:val="22"/>
      <w:lang w:bidi="en-US"/>
    </w:rPr>
  </w:style>
  <w:style w:type="character" w:customStyle="1" w:styleId="796">
    <w:name w:val="highlight"/>
    <w:basedOn w:val="69"/>
    <w:qFormat/>
    <w:uiPriority w:val="0"/>
  </w:style>
  <w:style w:type="paragraph" w:customStyle="1" w:styleId="797">
    <w:name w:val="论文公式"/>
    <w:basedOn w:val="1"/>
    <w:link w:val="1053"/>
    <w:qFormat/>
    <w:uiPriority w:val="0"/>
    <w:pPr>
      <w:spacing w:line="300" w:lineRule="auto"/>
      <w:jc w:val="right"/>
    </w:pPr>
    <w:rPr>
      <w:rFonts w:ascii="Times New Roman" w:hAnsi="Times New Roman" w:eastAsia="宋体" w:cs="Times New Roman"/>
      <w:sz w:val="24"/>
      <w:szCs w:val="24"/>
    </w:rPr>
  </w:style>
  <w:style w:type="paragraph" w:customStyle="1" w:styleId="798">
    <w:name w:val="论文一级标题"/>
    <w:basedOn w:val="2"/>
    <w:next w:val="1"/>
    <w:qFormat/>
    <w:uiPriority w:val="0"/>
    <w:pPr>
      <w:spacing w:before="240" w:after="240"/>
      <w:jc w:val="center"/>
    </w:pPr>
    <w:rPr>
      <w:rFonts w:ascii="Times New Roman" w:hAnsi="Times New Roman" w:eastAsia="宋体" w:cs="Times New Roman"/>
      <w:b/>
      <w:sz w:val="36"/>
      <w:szCs w:val="30"/>
    </w:rPr>
  </w:style>
  <w:style w:type="character" w:customStyle="1" w:styleId="799">
    <w:name w:val="论文正文 Char"/>
    <w:link w:val="334"/>
    <w:qFormat/>
    <w:uiPriority w:val="0"/>
    <w:rPr>
      <w:rFonts w:hAnsi="宋体"/>
      <w:sz w:val="28"/>
      <w:szCs w:val="20"/>
      <w:lang w:val="zh-CN"/>
    </w:rPr>
  </w:style>
  <w:style w:type="paragraph" w:customStyle="1" w:styleId="800">
    <w:name w:val="Char Char Char Char Char Char1 Char"/>
    <w:basedOn w:val="1"/>
    <w:qFormat/>
    <w:uiPriority w:val="0"/>
    <w:pPr>
      <w:keepNext/>
      <w:widowControl/>
      <w:tabs>
        <w:tab w:val="left" w:pos="425"/>
      </w:tabs>
      <w:autoSpaceDE w:val="0"/>
      <w:autoSpaceDN w:val="0"/>
      <w:adjustRightInd w:val="0"/>
      <w:spacing w:before="80" w:after="80"/>
      <w:ind w:hanging="425"/>
    </w:pPr>
    <w:rPr>
      <w:rFonts w:ascii="Arial" w:hAnsi="Arial" w:eastAsia="宋体" w:cs="Arial"/>
      <w:sz w:val="20"/>
      <w:szCs w:val="20"/>
    </w:rPr>
  </w:style>
  <w:style w:type="paragraph" w:customStyle="1" w:styleId="801">
    <w:name w:val="Char Char Char1 Char"/>
    <w:basedOn w:val="1"/>
    <w:qFormat/>
    <w:uiPriority w:val="0"/>
    <w:pPr>
      <w:spacing w:line="360" w:lineRule="auto"/>
    </w:pPr>
    <w:rPr>
      <w:rFonts w:ascii="Times New Roman" w:hAnsi="Times New Roman" w:eastAsia="宋体" w:cs="Times New Roman"/>
      <w:sz w:val="24"/>
      <w:szCs w:val="24"/>
    </w:rPr>
  </w:style>
  <w:style w:type="character" w:customStyle="1" w:styleId="802">
    <w:name w:val="datatitle"/>
    <w:basedOn w:val="69"/>
    <w:qFormat/>
    <w:uiPriority w:val="0"/>
  </w:style>
  <w:style w:type="paragraph" w:customStyle="1" w:styleId="803">
    <w:name w:val="Char Char Char Char211"/>
    <w:basedOn w:val="1"/>
    <w:qFormat/>
    <w:uiPriority w:val="0"/>
    <w:pPr>
      <w:spacing w:line="360" w:lineRule="auto"/>
    </w:pPr>
    <w:rPr>
      <w:rFonts w:ascii="Times New Roman" w:hAnsi="Times New Roman" w:eastAsia="宋体" w:cs="Times New Roman"/>
      <w:sz w:val="24"/>
      <w:szCs w:val="24"/>
    </w:rPr>
  </w:style>
  <w:style w:type="paragraph" w:customStyle="1" w:styleId="804">
    <w:name w:val="样式 样式 (中文) 仿宋_GB2312 加粗 倾斜 蓝色 段前: 6 磅 行距: 1.5 倍行距 + 段后: 0 磅"/>
    <w:basedOn w:val="1"/>
    <w:qFormat/>
    <w:uiPriority w:val="0"/>
    <w:pPr>
      <w:widowControl/>
      <w:spacing w:before="120" w:line="360" w:lineRule="auto"/>
      <w:jc w:val="left"/>
    </w:pPr>
    <w:rPr>
      <w:rFonts w:ascii="Times New Roman" w:hAnsi="Times New Roman" w:eastAsia="仿宋_GB2312" w:cs="Times New Roman"/>
      <w:b/>
      <w:i/>
      <w:color w:val="0000FF"/>
      <w:kern w:val="0"/>
      <w:sz w:val="24"/>
      <w:szCs w:val="20"/>
    </w:rPr>
  </w:style>
  <w:style w:type="paragraph" w:customStyle="1" w:styleId="805">
    <w:name w:val="表格中文标注"/>
    <w:basedOn w:val="1"/>
    <w:qFormat/>
    <w:uiPriority w:val="0"/>
    <w:pPr>
      <w:spacing w:before="50" w:beforeLines="50"/>
      <w:jc w:val="center"/>
    </w:pPr>
    <w:rPr>
      <w:rFonts w:ascii="Times New Roman" w:hAnsi="Times New Roman" w:eastAsia="黑体" w:cs="Times New Roman"/>
    </w:rPr>
  </w:style>
  <w:style w:type="paragraph" w:customStyle="1" w:styleId="806">
    <w:name w:val="智能电网正文"/>
    <w:basedOn w:val="1"/>
    <w:link w:val="807"/>
    <w:qFormat/>
    <w:uiPriority w:val="0"/>
    <w:pPr>
      <w:adjustRightInd w:val="0"/>
      <w:spacing w:line="360" w:lineRule="auto"/>
      <w:ind w:firstLine="567"/>
    </w:pPr>
    <w:rPr>
      <w:rFonts w:ascii="Calibri" w:hAnsi="Calibri" w:eastAsia="宋体" w:cs="Times New Roman"/>
      <w:sz w:val="30"/>
      <w:szCs w:val="30"/>
      <w:lang w:val="zh-CN"/>
    </w:rPr>
  </w:style>
  <w:style w:type="character" w:customStyle="1" w:styleId="807">
    <w:name w:val="智能电网正文 Char"/>
    <w:link w:val="806"/>
    <w:qFormat/>
    <w:uiPriority w:val="0"/>
    <w:rPr>
      <w:rFonts w:ascii="Calibri" w:hAnsi="Calibri" w:eastAsia="宋体" w:cs="Times New Roman"/>
      <w:sz w:val="30"/>
      <w:szCs w:val="30"/>
      <w:lang w:val="zh-CN" w:eastAsia="zh-CN"/>
    </w:rPr>
  </w:style>
  <w:style w:type="character" w:customStyle="1" w:styleId="808">
    <w:name w:val="正文文本缩进 Char2"/>
    <w:qFormat/>
    <w:uiPriority w:val="0"/>
    <w:rPr>
      <w:rFonts w:ascii="Times New Roman" w:hAnsi="Times New Roman" w:eastAsia="宋体" w:cs="Times New Roman"/>
      <w:szCs w:val="20"/>
    </w:rPr>
  </w:style>
  <w:style w:type="paragraph" w:customStyle="1" w:styleId="809">
    <w:name w:val="_Style 803"/>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customStyle="1" w:styleId="810">
    <w:name w:val="报告正文 Char Char"/>
    <w:qFormat/>
    <w:uiPriority w:val="0"/>
    <w:rPr>
      <w:sz w:val="24"/>
      <w:lang w:bidi="en-US"/>
    </w:rPr>
  </w:style>
  <w:style w:type="paragraph" w:customStyle="1" w:styleId="811">
    <w:name w:val="样式 标题 2l2H2h2h21Heading 2 HiddenHeading 2 CCBSheading 2C..."/>
    <w:basedOn w:val="3"/>
    <w:qFormat/>
    <w:uiPriority w:val="0"/>
    <w:pPr>
      <w:adjustRightInd w:val="0"/>
      <w:spacing w:before="156" w:beforeLines="50" w:line="416" w:lineRule="atLeast"/>
      <w:jc w:val="left"/>
      <w:textAlignment w:val="baseline"/>
    </w:pPr>
    <w:rPr>
      <w:rFonts w:ascii="Arial" w:hAnsi="Arial" w:cs="Times New Roman"/>
      <w:bCs w:val="0"/>
      <w:kern w:val="0"/>
      <w:szCs w:val="20"/>
    </w:rPr>
  </w:style>
  <w:style w:type="paragraph" w:customStyle="1" w:styleId="812">
    <w:name w:val="Char611"/>
    <w:basedOn w:val="1"/>
    <w:next w:val="1"/>
    <w:qFormat/>
    <w:uiPriority w:val="99"/>
    <w:pPr>
      <w:pageBreakBefore/>
      <w:tabs>
        <w:tab w:val="left" w:pos="390"/>
      </w:tabs>
      <w:ind w:left="390" w:hanging="390"/>
    </w:pPr>
    <w:rPr>
      <w:rFonts w:ascii="Times New Roman" w:hAnsi="Times New Roman" w:eastAsia="宋体" w:cs="Times New Roman"/>
      <w:szCs w:val="24"/>
    </w:rPr>
  </w:style>
  <w:style w:type="character" w:customStyle="1" w:styleId="813">
    <w:name w:val="页脚 字符"/>
    <w:qFormat/>
    <w:uiPriority w:val="99"/>
  </w:style>
  <w:style w:type="character" w:customStyle="1" w:styleId="814">
    <w:name w:val="标题 1 字符"/>
    <w:qFormat/>
    <w:uiPriority w:val="9"/>
    <w:rPr>
      <w:rFonts w:ascii="Times New Roman" w:hAnsi="Times New Roman" w:eastAsia="宋体" w:cs="Times New Roman"/>
      <w:b/>
      <w:bCs/>
      <w:kern w:val="44"/>
      <w:sz w:val="44"/>
      <w:szCs w:val="44"/>
    </w:rPr>
  </w:style>
  <w:style w:type="character" w:customStyle="1" w:styleId="815">
    <w:name w:val="我的题图 Char"/>
    <w:link w:val="816"/>
    <w:qFormat/>
    <w:uiPriority w:val="0"/>
    <w:rPr>
      <w:rFonts w:ascii="宋体" w:hAnsi="宋体" w:eastAsia="宋体" w:cs="Times New Roman"/>
      <w:spacing w:val="10"/>
      <w:kern w:val="0"/>
      <w:sz w:val="22"/>
      <w:szCs w:val="20"/>
    </w:rPr>
  </w:style>
  <w:style w:type="paragraph" w:customStyle="1" w:styleId="816">
    <w:name w:val="我的题图"/>
    <w:basedOn w:val="1"/>
    <w:link w:val="815"/>
    <w:qFormat/>
    <w:uiPriority w:val="0"/>
    <w:pPr>
      <w:adjustRightInd w:val="0"/>
      <w:spacing w:before="120" w:after="120"/>
      <w:jc w:val="center"/>
      <w:textAlignment w:val="baseline"/>
    </w:pPr>
    <w:rPr>
      <w:rFonts w:ascii="宋体" w:hAnsi="宋体" w:eastAsia="宋体" w:cs="Times New Roman"/>
      <w:spacing w:val="10"/>
      <w:kern w:val="0"/>
      <w:sz w:val="22"/>
      <w:szCs w:val="20"/>
    </w:rPr>
  </w:style>
  <w:style w:type="character" w:customStyle="1" w:styleId="817">
    <w:name w:val="我的标题2 Char"/>
    <w:link w:val="818"/>
    <w:qFormat/>
    <w:uiPriority w:val="0"/>
    <w:rPr>
      <w:rFonts w:ascii="黑体" w:hAnsi="Arial" w:eastAsia="黑体" w:cs="宋体"/>
      <w:kern w:val="0"/>
      <w:sz w:val="28"/>
      <w:szCs w:val="20"/>
    </w:rPr>
  </w:style>
  <w:style w:type="paragraph" w:customStyle="1" w:styleId="818">
    <w:name w:val="我的标题2"/>
    <w:basedOn w:val="3"/>
    <w:link w:val="817"/>
    <w:qFormat/>
    <w:uiPriority w:val="0"/>
    <w:pPr>
      <w:keepLines w:val="0"/>
      <w:widowControl/>
      <w:tabs>
        <w:tab w:val="left" w:pos="3499"/>
      </w:tabs>
      <w:overflowPunct w:val="0"/>
      <w:autoSpaceDE w:val="0"/>
      <w:autoSpaceDN w:val="0"/>
      <w:adjustRightInd w:val="0"/>
      <w:spacing w:before="480" w:after="120" w:line="400" w:lineRule="exact"/>
      <w:textAlignment w:val="baseline"/>
    </w:pPr>
    <w:rPr>
      <w:rFonts w:ascii="黑体" w:hAnsi="Arial" w:cs="宋体"/>
      <w:bCs w:val="0"/>
      <w:kern w:val="0"/>
      <w:szCs w:val="20"/>
    </w:rPr>
  </w:style>
  <w:style w:type="character" w:customStyle="1" w:styleId="819">
    <w:name w:val="图题 Char"/>
    <w:link w:val="381"/>
    <w:qFormat/>
    <w:uiPriority w:val="0"/>
    <w:rPr>
      <w:rFonts w:ascii="黑体" w:hAnsi="黑体" w:eastAsia="黑体" w:cs="宋体"/>
      <w:szCs w:val="20"/>
    </w:rPr>
  </w:style>
  <w:style w:type="character" w:customStyle="1" w:styleId="820">
    <w:name w:val="snippet"/>
    <w:qFormat/>
    <w:uiPriority w:val="0"/>
    <w:rPr>
      <w:color w:val="E37222"/>
    </w:rPr>
  </w:style>
  <w:style w:type="character" w:customStyle="1" w:styleId="821">
    <w:name w:val="我的标题4 Char"/>
    <w:link w:val="822"/>
    <w:qFormat/>
    <w:uiPriority w:val="0"/>
    <w:rPr>
      <w:rFonts w:ascii="Times New Roman" w:hAnsi="Times New Roman" w:eastAsia="宋体" w:cs="宋体"/>
      <w:iCs/>
      <w:color w:val="000000"/>
      <w:spacing w:val="10"/>
      <w:kern w:val="0"/>
      <w:sz w:val="24"/>
      <w:szCs w:val="20"/>
      <w:lang w:val="en-US" w:eastAsia="en-US"/>
    </w:rPr>
  </w:style>
  <w:style w:type="paragraph" w:customStyle="1" w:styleId="822">
    <w:name w:val="我的标题4"/>
    <w:basedOn w:val="5"/>
    <w:link w:val="821"/>
    <w:qFormat/>
    <w:uiPriority w:val="0"/>
    <w:pPr>
      <w:keepNext w:val="0"/>
      <w:keepLines w:val="0"/>
      <w:widowControl/>
      <w:adjustRightInd w:val="0"/>
      <w:spacing w:before="40" w:after="40" w:line="240" w:lineRule="auto"/>
      <w:jc w:val="left"/>
      <w:textAlignment w:val="baseline"/>
    </w:pPr>
    <w:rPr>
      <w:rFonts w:ascii="Times New Roman" w:hAnsi="Times New Roman" w:eastAsia="宋体" w:cs="宋体"/>
      <w:bCs w:val="0"/>
      <w:iCs/>
      <w:color w:val="000000"/>
      <w:spacing w:val="10"/>
      <w:kern w:val="0"/>
      <w:szCs w:val="20"/>
      <w:lang w:eastAsia="en-US"/>
    </w:rPr>
  </w:style>
  <w:style w:type="character" w:customStyle="1" w:styleId="823">
    <w:name w:val="缩进正文 Char1"/>
    <w:qFormat/>
    <w:uiPriority w:val="0"/>
    <w:rPr>
      <w:sz w:val="21"/>
      <w:szCs w:val="21"/>
    </w:rPr>
  </w:style>
  <w:style w:type="character" w:customStyle="1" w:styleId="824">
    <w:name w:val="正文新 Char"/>
    <w:link w:val="825"/>
    <w:qFormat/>
    <w:uiPriority w:val="0"/>
    <w:rPr>
      <w:rFonts w:ascii="Times New Roman" w:hAnsi="Times New Roman" w:eastAsia="宋体" w:cs="Times New Roman"/>
      <w:color w:val="000000"/>
      <w:kern w:val="0"/>
      <w:sz w:val="24"/>
      <w:szCs w:val="24"/>
    </w:rPr>
  </w:style>
  <w:style w:type="paragraph" w:customStyle="1" w:styleId="825">
    <w:name w:val="正文新"/>
    <w:basedOn w:val="1"/>
    <w:link w:val="824"/>
    <w:qFormat/>
    <w:uiPriority w:val="0"/>
    <w:pPr>
      <w:adjustRightInd w:val="0"/>
      <w:spacing w:line="400" w:lineRule="exact"/>
      <w:ind w:firstLine="480" w:firstLineChars="200"/>
      <w:textAlignment w:val="baseline"/>
    </w:pPr>
    <w:rPr>
      <w:rFonts w:ascii="Times New Roman" w:hAnsi="Times New Roman" w:eastAsia="宋体" w:cs="Times New Roman"/>
      <w:color w:val="000000"/>
      <w:kern w:val="0"/>
      <w:sz w:val="24"/>
      <w:szCs w:val="24"/>
    </w:rPr>
  </w:style>
  <w:style w:type="character" w:customStyle="1" w:styleId="826">
    <w:name w:val="国网正文 Char"/>
    <w:link w:val="827"/>
    <w:qFormat/>
    <w:locked/>
    <w:uiPriority w:val="0"/>
    <w:rPr>
      <w:rFonts w:ascii="仿宋_GB2312" w:eastAsia="仿宋_GB2312"/>
      <w:sz w:val="24"/>
    </w:rPr>
  </w:style>
  <w:style w:type="paragraph" w:customStyle="1" w:styleId="827">
    <w:name w:val="国网正文"/>
    <w:basedOn w:val="1"/>
    <w:link w:val="826"/>
    <w:qFormat/>
    <w:uiPriority w:val="0"/>
    <w:pPr>
      <w:adjustRightInd w:val="0"/>
      <w:snapToGrid w:val="0"/>
      <w:spacing w:line="360" w:lineRule="auto"/>
      <w:ind w:firstLine="200" w:firstLineChars="200"/>
    </w:pPr>
    <w:rPr>
      <w:rFonts w:ascii="仿宋_GB2312" w:eastAsia="仿宋_GB2312"/>
      <w:sz w:val="24"/>
    </w:rPr>
  </w:style>
  <w:style w:type="character" w:customStyle="1" w:styleId="828">
    <w:name w:val="正文自定义 Char"/>
    <w:link w:val="829"/>
    <w:qFormat/>
    <w:uiPriority w:val="0"/>
    <w:rPr>
      <w:rFonts w:ascii="宋体" w:hAnsi="Times New Roman" w:eastAsia="宋体" w:cs="宋体"/>
      <w:sz w:val="24"/>
      <w:szCs w:val="24"/>
    </w:rPr>
  </w:style>
  <w:style w:type="paragraph" w:customStyle="1" w:styleId="829">
    <w:name w:val="正文自定义"/>
    <w:basedOn w:val="1"/>
    <w:link w:val="828"/>
    <w:qFormat/>
    <w:uiPriority w:val="0"/>
    <w:pPr>
      <w:spacing w:line="360" w:lineRule="auto"/>
      <w:ind w:firstLine="200" w:firstLineChars="200"/>
    </w:pPr>
    <w:rPr>
      <w:rFonts w:ascii="宋体" w:hAnsi="Times New Roman" w:eastAsia="宋体" w:cs="宋体"/>
      <w:sz w:val="24"/>
      <w:szCs w:val="24"/>
    </w:rPr>
  </w:style>
  <w:style w:type="character" w:customStyle="1" w:styleId="830">
    <w:name w:val="标题 3 Char Char Char Char Char"/>
    <w:qFormat/>
    <w:uiPriority w:val="0"/>
    <w:rPr>
      <w:rFonts w:eastAsia="宋体"/>
      <w:b/>
      <w:kern w:val="2"/>
      <w:sz w:val="32"/>
      <w:lang w:val="en-US" w:eastAsia="zh-CN"/>
    </w:rPr>
  </w:style>
  <w:style w:type="character" w:customStyle="1" w:styleId="831">
    <w:name w:val="001 Char"/>
    <w:link w:val="832"/>
    <w:qFormat/>
    <w:uiPriority w:val="0"/>
    <w:rPr>
      <w:rFonts w:ascii="Times New Roman" w:hAnsi="Times New Roman"/>
      <w:b/>
      <w:bCs/>
      <w:kern w:val="44"/>
      <w:sz w:val="28"/>
      <w:szCs w:val="44"/>
      <w:lang w:val="zh-CN"/>
    </w:rPr>
  </w:style>
  <w:style w:type="paragraph" w:customStyle="1" w:styleId="832">
    <w:name w:val="001"/>
    <w:basedOn w:val="357"/>
    <w:link w:val="831"/>
    <w:qFormat/>
    <w:uiPriority w:val="0"/>
    <w:pPr>
      <w:keepNext/>
      <w:keepLines/>
      <w:tabs>
        <w:tab w:val="clear" w:pos="4261"/>
        <w:tab w:val="clear" w:pos="9000"/>
      </w:tabs>
      <w:spacing w:before="120" w:after="120" w:line="360" w:lineRule="auto"/>
      <w:ind w:firstLine="0" w:firstLineChars="0"/>
      <w:outlineLvl w:val="0"/>
    </w:pPr>
    <w:rPr>
      <w:rFonts w:ascii="Times New Roman" w:hAnsi="Times New Roman" w:eastAsiaTheme="minorEastAsia"/>
      <w:b/>
      <w:bCs/>
      <w:spacing w:val="0"/>
      <w:kern w:val="44"/>
      <w:sz w:val="28"/>
      <w:szCs w:val="44"/>
    </w:rPr>
  </w:style>
  <w:style w:type="character" w:customStyle="1" w:styleId="833">
    <w:name w:val="text1"/>
    <w:qFormat/>
    <w:uiPriority w:val="0"/>
    <w:rPr>
      <w:rFonts w:hint="default" w:ascii="Verdana" w:hAnsi="Verdana"/>
      <w:color w:val="000000"/>
      <w:sz w:val="18"/>
      <w:szCs w:val="18"/>
    </w:rPr>
  </w:style>
  <w:style w:type="character" w:customStyle="1" w:styleId="834">
    <w:name w:val="我的段落符号 Char"/>
    <w:link w:val="835"/>
    <w:qFormat/>
    <w:uiPriority w:val="0"/>
    <w:rPr>
      <w:rFonts w:ascii="Times New Roman" w:hAnsi="宋体" w:eastAsia="宋体" w:cs="宋体"/>
      <w:color w:val="000000"/>
      <w:spacing w:val="10"/>
      <w:kern w:val="0"/>
      <w:sz w:val="24"/>
      <w:szCs w:val="20"/>
    </w:rPr>
  </w:style>
  <w:style w:type="paragraph" w:customStyle="1" w:styleId="835">
    <w:name w:val="我的段落符号"/>
    <w:basedOn w:val="1"/>
    <w:link w:val="834"/>
    <w:qFormat/>
    <w:uiPriority w:val="0"/>
    <w:pPr>
      <w:widowControl/>
      <w:adjustRightInd w:val="0"/>
      <w:spacing w:before="240" w:after="120" w:line="400" w:lineRule="exact"/>
      <w:ind w:firstLine="420"/>
      <w:textAlignment w:val="baseline"/>
    </w:pPr>
    <w:rPr>
      <w:rFonts w:ascii="Times New Roman" w:hAnsi="宋体" w:eastAsia="宋体" w:cs="宋体"/>
      <w:color w:val="000000"/>
      <w:spacing w:val="10"/>
      <w:kern w:val="0"/>
      <w:sz w:val="24"/>
      <w:szCs w:val="20"/>
    </w:rPr>
  </w:style>
  <w:style w:type="character" w:customStyle="1" w:styleId="836">
    <w:name w:val="我的标题3 Char"/>
    <w:link w:val="837"/>
    <w:qFormat/>
    <w:uiPriority w:val="0"/>
    <w:rPr>
      <w:rFonts w:ascii="黑体" w:hAnsi="Times New Roman" w:eastAsia="黑体" w:cs="宋体"/>
      <w:color w:val="000000"/>
      <w:spacing w:val="10"/>
      <w:kern w:val="0"/>
      <w:sz w:val="24"/>
      <w:szCs w:val="20"/>
    </w:rPr>
  </w:style>
  <w:style w:type="paragraph" w:customStyle="1" w:styleId="837">
    <w:name w:val="我的标题3"/>
    <w:basedOn w:val="4"/>
    <w:link w:val="836"/>
    <w:qFormat/>
    <w:uiPriority w:val="0"/>
    <w:pPr>
      <w:keepLines w:val="0"/>
      <w:widowControl/>
      <w:overflowPunct w:val="0"/>
      <w:autoSpaceDE w:val="0"/>
      <w:autoSpaceDN w:val="0"/>
      <w:adjustRightInd w:val="0"/>
      <w:spacing w:before="240" w:after="120" w:line="400" w:lineRule="exact"/>
      <w:jc w:val="left"/>
      <w:textAlignment w:val="baseline"/>
    </w:pPr>
    <w:rPr>
      <w:rFonts w:ascii="黑体" w:hAnsi="Times New Roman" w:cs="宋体"/>
      <w:bCs w:val="0"/>
      <w:color w:val="000000"/>
      <w:spacing w:val="10"/>
      <w:kern w:val="0"/>
      <w:szCs w:val="20"/>
    </w:rPr>
  </w:style>
  <w:style w:type="character" w:customStyle="1" w:styleId="838">
    <w:name w:val="short_text"/>
    <w:basedOn w:val="69"/>
    <w:qFormat/>
    <w:uiPriority w:val="0"/>
  </w:style>
  <w:style w:type="paragraph" w:customStyle="1" w:styleId="839">
    <w:name w:val="Char Char Char1 Char3"/>
    <w:basedOn w:val="1"/>
    <w:qFormat/>
    <w:uiPriority w:val="0"/>
    <w:pPr>
      <w:spacing w:line="360" w:lineRule="auto"/>
    </w:pPr>
    <w:rPr>
      <w:rFonts w:ascii="Times New Roman" w:hAnsi="Times New Roman" w:eastAsia="宋体" w:cs="Times New Roman"/>
      <w:sz w:val="24"/>
      <w:szCs w:val="24"/>
    </w:rPr>
  </w:style>
  <w:style w:type="paragraph" w:customStyle="1" w:styleId="840">
    <w:name w:val="样式 首行缩进:  2 字符 段前: 0.5 行 段后: 0.5 行"/>
    <w:basedOn w:val="1"/>
    <w:qFormat/>
    <w:uiPriority w:val="0"/>
    <w:pPr>
      <w:spacing w:beforeLines="50" w:afterLines="50" w:line="360" w:lineRule="auto"/>
      <w:ind w:firstLine="200" w:firstLineChars="200"/>
    </w:pPr>
    <w:rPr>
      <w:rFonts w:ascii="Times New Roman" w:hAnsi="Times New Roman" w:eastAsia="宋体" w:cs="宋体"/>
      <w:sz w:val="24"/>
      <w:szCs w:val="20"/>
    </w:rPr>
  </w:style>
  <w:style w:type="paragraph" w:customStyle="1" w:styleId="841">
    <w:name w:val="表图文字"/>
    <w:qFormat/>
    <w:uiPriority w:val="0"/>
    <w:pPr>
      <w:snapToGrid w:val="0"/>
      <w:jc w:val="center"/>
    </w:pPr>
    <w:rPr>
      <w:rFonts w:ascii="Times New Roman" w:hAnsi="Times New Roman" w:eastAsia="宋体" w:cs="Times New Roman"/>
      <w:sz w:val="18"/>
      <w:lang w:val="en-US" w:eastAsia="zh-CN" w:bidi="ar-SA"/>
    </w:rPr>
  </w:style>
  <w:style w:type="paragraph" w:customStyle="1" w:styleId="842">
    <w:name w:val="表格"/>
    <w:basedOn w:val="1"/>
    <w:link w:val="1090"/>
    <w:qFormat/>
    <w:uiPriority w:val="0"/>
    <w:pPr>
      <w:jc w:val="center"/>
    </w:pPr>
    <w:rPr>
      <w:rFonts w:ascii="Times New Roman" w:hAnsi="Times New Roman" w:eastAsia="宋体" w:cs="Times New Roman"/>
      <w:szCs w:val="20"/>
    </w:rPr>
  </w:style>
  <w:style w:type="paragraph" w:customStyle="1" w:styleId="843">
    <w:name w:val="上标"/>
    <w:basedOn w:val="1"/>
    <w:qFormat/>
    <w:uiPriority w:val="0"/>
    <w:pPr>
      <w:widowControl/>
      <w:autoSpaceDE w:val="0"/>
      <w:autoSpaceDN w:val="0"/>
      <w:adjustRightInd w:val="0"/>
      <w:spacing w:line="288" w:lineRule="auto"/>
      <w:ind w:firstLine="454"/>
      <w:textAlignment w:val="bottom"/>
    </w:pPr>
    <w:rPr>
      <w:rFonts w:ascii="Times New Roman" w:hAnsi="Times New Roman" w:eastAsia="宋体" w:cs="Times New Roman"/>
      <w:kern w:val="0"/>
      <w:sz w:val="24"/>
      <w:szCs w:val="20"/>
      <w:vertAlign w:val="superscript"/>
    </w:rPr>
  </w:style>
  <w:style w:type="paragraph" w:customStyle="1" w:styleId="844">
    <w:name w:val="Char Char Char1 Char2"/>
    <w:basedOn w:val="1"/>
    <w:qFormat/>
    <w:uiPriority w:val="0"/>
    <w:pPr>
      <w:spacing w:line="360" w:lineRule="auto"/>
    </w:pPr>
    <w:rPr>
      <w:rFonts w:ascii="Times New Roman" w:hAnsi="Times New Roman" w:eastAsia="宋体" w:cs="Times New Roman"/>
      <w:sz w:val="24"/>
      <w:szCs w:val="24"/>
    </w:rPr>
  </w:style>
  <w:style w:type="paragraph" w:customStyle="1" w:styleId="845">
    <w:name w:val="电科院标题3"/>
    <w:basedOn w:val="4"/>
    <w:next w:val="1"/>
    <w:qFormat/>
    <w:uiPriority w:val="0"/>
    <w:pPr>
      <w:spacing w:before="240" w:after="240" w:line="360" w:lineRule="auto"/>
      <w:ind w:firstLine="200" w:firstLineChars="200"/>
    </w:pPr>
    <w:rPr>
      <w:rFonts w:ascii="黑体" w:hAnsi="Times New Roman" w:cs="Times New Roman"/>
      <w:bCs w:val="0"/>
      <w:kern w:val="0"/>
      <w:szCs w:val="20"/>
    </w:rPr>
  </w:style>
  <w:style w:type="paragraph" w:customStyle="1" w:styleId="846">
    <w:name w:val="样式 样式 样式 样式 段前: 8.15 磅 + 首行缩进:  2 字符 + 首行缩进:  2 字符 段前: 0.3 行 段后:..."/>
    <w:basedOn w:val="1"/>
    <w:qFormat/>
    <w:uiPriority w:val="0"/>
    <w:pPr>
      <w:snapToGrid w:val="0"/>
      <w:spacing w:line="360" w:lineRule="auto"/>
      <w:ind w:firstLine="200" w:firstLineChars="200"/>
    </w:pPr>
    <w:rPr>
      <w:rFonts w:ascii="Times New Roman" w:hAnsi="Times New Roman" w:eastAsia="宋体" w:cs="Times New Roman"/>
      <w:sz w:val="24"/>
      <w:szCs w:val="20"/>
    </w:rPr>
  </w:style>
  <w:style w:type="paragraph" w:customStyle="1" w:styleId="847">
    <w:name w:val="我的表标题"/>
    <w:basedOn w:val="1"/>
    <w:qFormat/>
    <w:uiPriority w:val="0"/>
    <w:pPr>
      <w:widowControl/>
      <w:overflowPunct w:val="0"/>
      <w:autoSpaceDE w:val="0"/>
      <w:autoSpaceDN w:val="0"/>
      <w:adjustRightInd w:val="0"/>
      <w:spacing w:before="240" w:after="120"/>
      <w:jc w:val="center"/>
      <w:textAlignment w:val="baseline"/>
    </w:pPr>
    <w:rPr>
      <w:rFonts w:ascii="Times New Roman" w:hAnsi="Times New Roman" w:eastAsia="宋体" w:cs="宋体"/>
      <w:color w:val="000000"/>
      <w:spacing w:val="6"/>
      <w:kern w:val="0"/>
      <w:sz w:val="22"/>
      <w:szCs w:val="20"/>
    </w:rPr>
  </w:style>
  <w:style w:type="paragraph" w:customStyle="1" w:styleId="848">
    <w:name w:val="Char Char Char Char Char Char Char411"/>
    <w:basedOn w:val="1"/>
    <w:qFormat/>
    <w:uiPriority w:val="99"/>
    <w:pPr>
      <w:spacing w:line="360" w:lineRule="auto"/>
    </w:pPr>
    <w:rPr>
      <w:rFonts w:ascii="Times New Roman" w:hAnsi="Times New Roman" w:eastAsia="宋体" w:cs="Times New Roman"/>
      <w:sz w:val="24"/>
      <w:szCs w:val="24"/>
    </w:rPr>
  </w:style>
  <w:style w:type="paragraph" w:customStyle="1" w:styleId="849">
    <w:name w:val="表格标题"/>
    <w:basedOn w:val="1"/>
    <w:qFormat/>
    <w:uiPriority w:val="0"/>
    <w:pPr>
      <w:spacing w:before="120" w:after="120" w:line="360" w:lineRule="auto"/>
      <w:jc w:val="center"/>
    </w:pPr>
    <w:rPr>
      <w:rFonts w:ascii="黑体" w:hAnsi="宋体" w:eastAsia="黑体" w:cs="Times New Roman"/>
    </w:rPr>
  </w:style>
  <w:style w:type="paragraph" w:customStyle="1" w:styleId="850">
    <w:name w:val="Char Char Char1 Char1111"/>
    <w:basedOn w:val="1"/>
    <w:qFormat/>
    <w:uiPriority w:val="0"/>
    <w:pPr>
      <w:spacing w:line="360" w:lineRule="auto"/>
    </w:pPr>
    <w:rPr>
      <w:rFonts w:ascii="Times New Roman" w:hAnsi="Times New Roman" w:eastAsia="宋体" w:cs="Times New Roman"/>
      <w:sz w:val="24"/>
      <w:szCs w:val="24"/>
    </w:rPr>
  </w:style>
  <w:style w:type="paragraph" w:customStyle="1" w:styleId="851">
    <w:name w:val="Char Char Char1 Char5"/>
    <w:basedOn w:val="1"/>
    <w:qFormat/>
    <w:uiPriority w:val="0"/>
    <w:pPr>
      <w:spacing w:line="360" w:lineRule="auto"/>
    </w:pPr>
    <w:rPr>
      <w:rFonts w:ascii="Times New Roman" w:hAnsi="Times New Roman" w:eastAsia="宋体" w:cs="Times New Roman"/>
      <w:sz w:val="24"/>
      <w:szCs w:val="24"/>
    </w:rPr>
  </w:style>
  <w:style w:type="paragraph" w:customStyle="1" w:styleId="852">
    <w:name w:val="电科院标题2"/>
    <w:basedOn w:val="3"/>
    <w:next w:val="1"/>
    <w:qFormat/>
    <w:uiPriority w:val="0"/>
    <w:pPr>
      <w:tabs>
        <w:tab w:val="left" w:pos="3499"/>
      </w:tabs>
      <w:spacing w:before="240" w:after="240" w:line="360" w:lineRule="auto"/>
      <w:ind w:firstLine="200" w:firstLineChars="200"/>
    </w:pPr>
    <w:rPr>
      <w:rFonts w:ascii="黑体" w:hAnsi="Arial" w:cs="Times New Roman"/>
      <w:bCs w:val="0"/>
      <w:szCs w:val="20"/>
    </w:rPr>
  </w:style>
  <w:style w:type="paragraph" w:customStyle="1" w:styleId="853">
    <w:name w:val="发表文献"/>
    <w:basedOn w:val="1"/>
    <w:qFormat/>
    <w:uiPriority w:val="0"/>
    <w:pPr>
      <w:keepLines/>
      <w:tabs>
        <w:tab w:val="left" w:pos="567"/>
        <w:tab w:val="left" w:pos="720"/>
      </w:tabs>
      <w:spacing w:before="120" w:line="400" w:lineRule="exact"/>
    </w:pPr>
    <w:rPr>
      <w:rFonts w:ascii="Times New Roman" w:hAnsi="Times New Roman" w:eastAsia="宋体" w:cs="Times New Roman"/>
      <w:sz w:val="24"/>
      <w:szCs w:val="24"/>
    </w:rPr>
  </w:style>
  <w:style w:type="paragraph" w:customStyle="1" w:styleId="854">
    <w:name w:val="默认段落字体 Para Char Char Char Char Char"/>
    <w:basedOn w:val="1"/>
    <w:qFormat/>
    <w:uiPriority w:val="0"/>
    <w:rPr>
      <w:rFonts w:ascii="Times New Roman" w:hAnsi="Times New Roman" w:eastAsia="仿宋_GB2312" w:cs="Times New Roman"/>
      <w:sz w:val="24"/>
      <w:szCs w:val="20"/>
    </w:rPr>
  </w:style>
  <w:style w:type="paragraph" w:customStyle="1" w:styleId="855">
    <w:name w:val="Char Char Char1 Char1"/>
    <w:basedOn w:val="1"/>
    <w:qFormat/>
    <w:uiPriority w:val="0"/>
    <w:pPr>
      <w:spacing w:line="360" w:lineRule="auto"/>
    </w:pPr>
    <w:rPr>
      <w:rFonts w:ascii="Times New Roman" w:hAnsi="Times New Roman" w:eastAsia="宋体" w:cs="Times New Roman"/>
      <w:sz w:val="24"/>
      <w:szCs w:val="24"/>
    </w:rPr>
  </w:style>
  <w:style w:type="paragraph" w:customStyle="1" w:styleId="856">
    <w:name w:val="报告1"/>
    <w:basedOn w:val="1"/>
    <w:qFormat/>
    <w:uiPriority w:val="0"/>
    <w:rPr>
      <w:rFonts w:ascii="Times New Roman" w:hAnsi="Times New Roman" w:eastAsia="宋体" w:cs="Times New Roman"/>
      <w:sz w:val="28"/>
      <w:szCs w:val="24"/>
    </w:rPr>
  </w:style>
  <w:style w:type="paragraph" w:customStyle="1" w:styleId="857">
    <w:name w:val="Char Char Char1 Char4"/>
    <w:basedOn w:val="1"/>
    <w:qFormat/>
    <w:uiPriority w:val="0"/>
    <w:pPr>
      <w:spacing w:line="360" w:lineRule="auto"/>
    </w:pPr>
    <w:rPr>
      <w:rFonts w:ascii="Times New Roman" w:hAnsi="Times New Roman" w:eastAsia="宋体" w:cs="Times New Roman"/>
      <w:sz w:val="24"/>
      <w:szCs w:val="24"/>
    </w:rPr>
  </w:style>
  <w:style w:type="paragraph" w:customStyle="1" w:styleId="858">
    <w:name w:val="段落"/>
    <w:basedOn w:val="14"/>
    <w:qFormat/>
    <w:uiPriority w:val="0"/>
    <w:pPr>
      <w:adjustRightInd w:val="0"/>
      <w:spacing w:line="400" w:lineRule="exact"/>
      <w:ind w:firstLine="200"/>
      <w:textAlignment w:val="baseline"/>
    </w:pPr>
    <w:rPr>
      <w:rFonts w:hint="default" w:ascii="Times New Roman" w:hAnsi="Times New Roman" w:eastAsia="宋体" w:cs="Times New Roman"/>
      <w:spacing w:val="10"/>
      <w:kern w:val="0"/>
    </w:rPr>
  </w:style>
  <w:style w:type="paragraph" w:customStyle="1" w:styleId="859">
    <w:name w:val="电科院报告正文 Char"/>
    <w:basedOn w:val="55"/>
    <w:qFormat/>
    <w:uiPriority w:val="0"/>
    <w:pPr>
      <w:spacing w:after="0"/>
      <w:ind w:firstLine="480" w:firstLineChars="200"/>
      <w:textAlignment w:val="auto"/>
    </w:pPr>
    <w:rPr>
      <w:rFonts w:ascii="宋体" w:hAnsi="Times New Roman" w:eastAsia="宋体" w:cs="Times New Roman"/>
      <w:szCs w:val="24"/>
    </w:rPr>
  </w:style>
  <w:style w:type="paragraph" w:customStyle="1" w:styleId="860">
    <w:name w:val="我的标题5"/>
    <w:basedOn w:val="6"/>
    <w:qFormat/>
    <w:uiPriority w:val="0"/>
    <w:pPr>
      <w:tabs>
        <w:tab w:val="left" w:pos="3931"/>
      </w:tabs>
      <w:adjustRightInd w:val="0"/>
      <w:spacing w:before="0" w:after="0" w:line="240" w:lineRule="auto"/>
      <w:jc w:val="left"/>
      <w:textAlignment w:val="baseline"/>
    </w:pPr>
    <w:rPr>
      <w:rFonts w:ascii="Times New Roman" w:hAnsi="Times New Roman" w:eastAsia="宋体" w:cs="Times New Roman"/>
      <w:color w:val="000000"/>
      <w:spacing w:val="10"/>
      <w:kern w:val="0"/>
      <w:szCs w:val="20"/>
    </w:rPr>
  </w:style>
  <w:style w:type="paragraph" w:customStyle="1" w:styleId="861">
    <w:name w:val="Char Char Char1 Char6"/>
    <w:basedOn w:val="1"/>
    <w:qFormat/>
    <w:uiPriority w:val="0"/>
    <w:pPr>
      <w:spacing w:line="360" w:lineRule="auto"/>
    </w:pPr>
    <w:rPr>
      <w:rFonts w:ascii="Times New Roman" w:hAnsi="Times New Roman" w:eastAsia="宋体" w:cs="Times New Roman"/>
      <w:sz w:val="24"/>
      <w:szCs w:val="24"/>
    </w:rPr>
  </w:style>
  <w:style w:type="table" w:customStyle="1" w:styleId="862">
    <w:name w:val="zxm"/>
    <w:basedOn w:val="57"/>
    <w:qFormat/>
    <w:uiPriority w:val="0"/>
    <w:pPr>
      <w:spacing w:line="300" w:lineRule="exact"/>
      <w:jc w:val="center"/>
    </w:pPr>
    <w:tblPr>
      <w:jc w:val="center"/>
      <w:tblBorders>
        <w:top w:val="thinThickSmallGap" w:color="auto" w:sz="12" w:space="0"/>
        <w:bottom w:val="thickThinSmallGap" w:color="auto" w:sz="12" w:space="0"/>
        <w:insideH w:val="single" w:color="auto" w:sz="4" w:space="0"/>
        <w:insideV w:val="single" w:color="auto" w:sz="4" w:space="0"/>
      </w:tblBorders>
    </w:tblPr>
    <w:trPr>
      <w:jc w:val="center"/>
    </w:trPr>
    <w:tcPr>
      <w:vAlign w:val="center"/>
    </w:tcPr>
  </w:style>
  <w:style w:type="character" w:customStyle="1" w:styleId="863">
    <w:name w:val="标题1"/>
    <w:qFormat/>
    <w:uiPriority w:val="0"/>
    <w:rPr>
      <w:rFonts w:ascii="Times New Roman" w:hAnsi="Times New Roman" w:eastAsia="黑体"/>
      <w:b/>
      <w:kern w:val="0"/>
      <w:sz w:val="24"/>
      <w:lang w:val="en-US" w:eastAsia="zh-CN"/>
    </w:rPr>
  </w:style>
  <w:style w:type="character" w:customStyle="1" w:styleId="864">
    <w:name w:val="fontstyle01"/>
    <w:basedOn w:val="69"/>
    <w:qFormat/>
    <w:uiPriority w:val="0"/>
    <w:rPr>
      <w:rFonts w:hint="default" w:ascii="B5+CAJ FNT00" w:hAnsi="B5+CAJ FNT00"/>
      <w:color w:val="000000"/>
      <w:sz w:val="22"/>
      <w:szCs w:val="22"/>
    </w:rPr>
  </w:style>
  <w:style w:type="character" w:customStyle="1" w:styleId="865">
    <w:name w:val="fontstyle21"/>
    <w:basedOn w:val="69"/>
    <w:qFormat/>
    <w:uiPriority w:val="0"/>
    <w:rPr>
      <w:rFonts w:hint="eastAsia" w:ascii="宋体" w:hAnsi="宋体" w:eastAsia="宋体"/>
      <w:color w:val="000000"/>
      <w:sz w:val="22"/>
      <w:szCs w:val="22"/>
    </w:rPr>
  </w:style>
  <w:style w:type="character" w:customStyle="1" w:styleId="866">
    <w:name w:val="fontstyle31"/>
    <w:basedOn w:val="69"/>
    <w:qFormat/>
    <w:uiPriority w:val="0"/>
    <w:rPr>
      <w:rFonts w:hint="default" w:ascii="B6+CAJSymbolA" w:hAnsi="B6+CAJSymbolA"/>
      <w:color w:val="000000"/>
      <w:sz w:val="22"/>
      <w:szCs w:val="22"/>
    </w:rPr>
  </w:style>
  <w:style w:type="character" w:customStyle="1" w:styleId="867">
    <w:name w:val="报告正文 字符"/>
    <w:basedOn w:val="69"/>
    <w:qFormat/>
    <w:locked/>
    <w:uiPriority w:val="0"/>
    <w:rPr>
      <w:rFonts w:ascii="Times New Roman" w:hAnsi="Times New Roman" w:eastAsia="仿宋_GB2312" w:cs="Times New Roman"/>
      <w:sz w:val="24"/>
      <w:szCs w:val="24"/>
    </w:rPr>
  </w:style>
  <w:style w:type="table" w:customStyle="1" w:styleId="868">
    <w:name w:val="无格式表格 31"/>
    <w:basedOn w:val="57"/>
    <w:qFormat/>
    <w:uiPriority w:val="43"/>
    <w:rPr>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69">
    <w:name w:val="无格式表格 12"/>
    <w:basedOn w:val="57"/>
    <w:qFormat/>
    <w:uiPriority w:val="41"/>
    <w:rPr>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870">
    <w:name w:val="无间隔1"/>
    <w:basedOn w:val="1"/>
    <w:qFormat/>
    <w:uiPriority w:val="1"/>
    <w:pPr>
      <w:snapToGrid w:val="0"/>
      <w:spacing w:line="360" w:lineRule="auto"/>
      <w:ind w:left="840" w:hanging="360"/>
    </w:pPr>
    <w:rPr>
      <w:rFonts w:ascii="Times New Roman" w:hAnsi="Times New Roman" w:eastAsia="宋体" w:cs="Times New Roman"/>
      <w:sz w:val="24"/>
      <w:szCs w:val="20"/>
    </w:rPr>
  </w:style>
  <w:style w:type="paragraph" w:customStyle="1" w:styleId="871">
    <w:name w:val="★正文"/>
    <w:qFormat/>
    <w:uiPriority w:val="0"/>
    <w:pPr>
      <w:widowControl w:val="0"/>
      <w:overflowPunct w:val="0"/>
      <w:adjustRightInd w:val="0"/>
      <w:ind w:firstLine="420"/>
      <w:jc w:val="both"/>
    </w:pPr>
    <w:rPr>
      <w:rFonts w:ascii="Times New Roman" w:hAnsi="Times New Roman" w:eastAsia="宋体" w:cs="Times New Roman"/>
      <w:kern w:val="2"/>
      <w:sz w:val="21"/>
      <w:szCs w:val="24"/>
      <w:lang w:val="en-US" w:eastAsia="zh-CN" w:bidi="ar-SA"/>
    </w:rPr>
  </w:style>
  <w:style w:type="paragraph" w:customStyle="1" w:styleId="872">
    <w:name w:val="★公式无网格"/>
    <w:qFormat/>
    <w:uiPriority w:val="0"/>
    <w:pPr>
      <w:snapToGrid w:val="0"/>
      <w:jc w:val="right"/>
    </w:pPr>
    <w:rPr>
      <w:rFonts w:ascii="Times New Roman" w:hAnsi="Times New Roman" w:eastAsia="Times New Roman" w:cs="Times New Roman"/>
      <w:color w:val="000000"/>
      <w:kern w:val="2"/>
      <w:sz w:val="21"/>
      <w:szCs w:val="24"/>
      <w:lang w:val="en-US" w:eastAsia="zh-CN" w:bidi="ar-SA"/>
    </w:rPr>
  </w:style>
  <w:style w:type="paragraph" w:customStyle="1" w:styleId="873">
    <w:name w:val="★图的位置格式"/>
    <w:qFormat/>
    <w:uiPriority w:val="0"/>
    <w:pPr>
      <w:adjustRightInd w:val="0"/>
      <w:snapToGrid w:val="0"/>
      <w:spacing w:before="60" w:after="60"/>
      <w:jc w:val="center"/>
    </w:pPr>
    <w:rPr>
      <w:rFonts w:ascii="Times New Roman" w:hAnsi="Times New Roman" w:eastAsia="宋体" w:cs="Times New Roman"/>
      <w:kern w:val="2"/>
      <w:sz w:val="21"/>
      <w:szCs w:val="24"/>
      <w:lang w:val="en-US" w:eastAsia="zh-CN" w:bidi="ar-SA"/>
    </w:rPr>
  </w:style>
  <w:style w:type="character" w:customStyle="1" w:styleId="874">
    <w:name w:val="ordinary-span-edit2"/>
    <w:qFormat/>
    <w:uiPriority w:val="0"/>
  </w:style>
  <w:style w:type="character" w:customStyle="1" w:styleId="875">
    <w:name w:val="content_normal1"/>
    <w:qFormat/>
    <w:uiPriority w:val="0"/>
    <w:rPr>
      <w:color w:val="000033"/>
      <w:sz w:val="17"/>
    </w:rPr>
  </w:style>
  <w:style w:type="character" w:customStyle="1" w:styleId="876">
    <w:name w:val="表 Char"/>
    <w:link w:val="877"/>
    <w:qFormat/>
    <w:uiPriority w:val="0"/>
    <w:rPr>
      <w:rFonts w:eastAsia="黑体"/>
    </w:rPr>
  </w:style>
  <w:style w:type="paragraph" w:customStyle="1" w:styleId="877">
    <w:name w:val="表"/>
    <w:basedOn w:val="388"/>
    <w:link w:val="876"/>
    <w:qFormat/>
    <w:uiPriority w:val="0"/>
    <w:pPr>
      <w:ind w:firstLine="200" w:firstLineChars="200"/>
    </w:pPr>
    <w:rPr>
      <w:rFonts w:asciiTheme="minorHAnsi" w:hAnsiTheme="minorHAnsi"/>
      <w:color w:val="auto"/>
      <w:lang w:val="en-US"/>
    </w:rPr>
  </w:style>
  <w:style w:type="character" w:customStyle="1" w:styleId="878">
    <w:name w:val="缩进2字符 Char"/>
    <w:qFormat/>
    <w:uiPriority w:val="0"/>
    <w:rPr>
      <w:sz w:val="24"/>
    </w:rPr>
  </w:style>
  <w:style w:type="character" w:customStyle="1" w:styleId="879">
    <w:name w:val="hei141"/>
    <w:qFormat/>
    <w:uiPriority w:val="0"/>
    <w:rPr>
      <w:rFonts w:ascii="宋体" w:hAnsi="宋体" w:eastAsia="宋体"/>
      <w:color w:val="000000"/>
      <w:sz w:val="21"/>
      <w:u w:val="none"/>
    </w:rPr>
  </w:style>
  <w:style w:type="character" w:customStyle="1" w:styleId="880">
    <w:name w:val="正文段落 Char"/>
    <w:link w:val="881"/>
    <w:qFormat/>
    <w:locked/>
    <w:uiPriority w:val="0"/>
    <w:rPr>
      <w:sz w:val="24"/>
    </w:rPr>
  </w:style>
  <w:style w:type="paragraph" w:customStyle="1" w:styleId="881">
    <w:name w:val="正文段落"/>
    <w:basedOn w:val="1"/>
    <w:link w:val="880"/>
    <w:qFormat/>
    <w:uiPriority w:val="0"/>
    <w:pPr>
      <w:adjustRightInd w:val="0"/>
      <w:snapToGrid w:val="0"/>
      <w:spacing w:line="288" w:lineRule="auto"/>
      <w:ind w:firstLine="480" w:firstLineChars="200"/>
    </w:pPr>
    <w:rPr>
      <w:sz w:val="24"/>
    </w:rPr>
  </w:style>
  <w:style w:type="paragraph" w:customStyle="1" w:styleId="882">
    <w:name w:val="样式 黑体 小四 加粗 左 段前: 6 磅 段后: 6 磅 行距: 1.5 倍行距"/>
    <w:basedOn w:val="1"/>
    <w:qFormat/>
    <w:uiPriority w:val="99"/>
    <w:pPr>
      <w:spacing w:before="120" w:after="120" w:line="360" w:lineRule="auto"/>
      <w:ind w:firstLine="200" w:firstLineChars="200"/>
      <w:jc w:val="left"/>
    </w:pPr>
    <w:rPr>
      <w:rFonts w:ascii="黑体" w:hAnsi="黑体" w:eastAsia="黑体" w:cs="宋体"/>
      <w:bCs/>
      <w:sz w:val="24"/>
      <w:szCs w:val="20"/>
    </w:rPr>
  </w:style>
  <w:style w:type="paragraph" w:customStyle="1" w:styleId="883">
    <w:name w:val="目录标题"/>
    <w:basedOn w:val="1"/>
    <w:qFormat/>
    <w:uiPriority w:val="99"/>
    <w:pPr>
      <w:widowControl/>
      <w:spacing w:before="936" w:beforeLines="300" w:after="624" w:afterLines="200" w:line="288" w:lineRule="auto"/>
      <w:ind w:left="-7" w:leftChars="-7" w:firstLine="200" w:firstLineChars="200"/>
      <w:jc w:val="center"/>
    </w:pPr>
    <w:rPr>
      <w:rFonts w:ascii="Calibri" w:hAnsi="Calibri" w:eastAsia="宋体" w:cs="Times New Roman"/>
      <w:sz w:val="32"/>
      <w:szCs w:val="32"/>
    </w:rPr>
  </w:style>
  <w:style w:type="paragraph" w:customStyle="1" w:styleId="884">
    <w:name w:val="WPSOffice手动目录 2"/>
    <w:qFormat/>
    <w:uiPriority w:val="0"/>
    <w:pPr>
      <w:ind w:left="200" w:leftChars="200"/>
    </w:pPr>
    <w:rPr>
      <w:rFonts w:ascii="Calibri" w:hAnsi="Calibri" w:eastAsia="宋体" w:cs="Times New Roman"/>
      <w:lang w:val="en-US" w:eastAsia="zh-CN" w:bidi="ar-SA"/>
    </w:rPr>
  </w:style>
  <w:style w:type="paragraph" w:customStyle="1" w:styleId="885">
    <w:name w:val="样式 宋体 小四 加粗 左 段前: 6 磅 段后: 6 磅 行距: 1.5 倍行距"/>
    <w:basedOn w:val="5"/>
    <w:qFormat/>
    <w:uiPriority w:val="99"/>
    <w:pPr>
      <w:numPr>
        <w:ilvl w:val="3"/>
        <w:numId w:val="1"/>
      </w:numPr>
      <w:tabs>
        <w:tab w:val="left" w:pos="0"/>
      </w:tabs>
      <w:spacing w:before="120" w:after="120" w:line="360" w:lineRule="auto"/>
      <w:jc w:val="left"/>
    </w:pPr>
    <w:rPr>
      <w:rFonts w:ascii="宋体" w:hAnsi="宋体" w:cs="宋体"/>
      <w:b/>
      <w:bCs w:val="0"/>
    </w:rPr>
  </w:style>
  <w:style w:type="paragraph" w:customStyle="1" w:styleId="886">
    <w:name w:val="真正文"/>
    <w:basedOn w:val="1"/>
    <w:qFormat/>
    <w:uiPriority w:val="99"/>
    <w:pPr>
      <w:spacing w:line="360" w:lineRule="auto"/>
      <w:ind w:firstLine="200" w:firstLineChars="200"/>
    </w:pPr>
    <w:rPr>
      <w:rFonts w:ascii="Times New Roman" w:hAnsi="Times New Roman" w:eastAsia="宋体" w:cs="Times New Roman"/>
      <w:sz w:val="24"/>
      <w:szCs w:val="20"/>
    </w:rPr>
  </w:style>
  <w:style w:type="paragraph" w:customStyle="1" w:styleId="887">
    <w:name w:val="CONTENTS"/>
    <w:basedOn w:val="468"/>
    <w:qFormat/>
    <w:uiPriority w:val="99"/>
    <w:pPr>
      <w:widowControl/>
      <w:tabs>
        <w:tab w:val="right" w:leader="dot" w:pos="8971"/>
      </w:tabs>
      <w:adjustRightInd/>
      <w:spacing w:before="0" w:after="156" w:afterLines="50" w:line="288" w:lineRule="auto"/>
      <w:ind w:left="-7" w:leftChars="-7" w:firstLine="0"/>
      <w:jc w:val="both"/>
      <w:textAlignment w:val="auto"/>
    </w:pPr>
    <w:rPr>
      <w:rFonts w:ascii="Calibri" w:hAnsi="Calibri" w:eastAsia="宋体" w:cs="Times New Roman"/>
      <w:color w:val="auto"/>
      <w:spacing w:val="0"/>
      <w:kern w:val="2"/>
      <w:szCs w:val="21"/>
    </w:rPr>
  </w:style>
  <w:style w:type="paragraph" w:customStyle="1" w:styleId="888">
    <w:name w:val="WPSOffice手动目录 1"/>
    <w:qFormat/>
    <w:uiPriority w:val="0"/>
    <w:rPr>
      <w:rFonts w:ascii="Calibri" w:hAnsi="Calibri" w:eastAsia="宋体" w:cs="Times New Roman"/>
      <w:lang w:val="en-US" w:eastAsia="zh-CN" w:bidi="ar-SA"/>
    </w:rPr>
  </w:style>
  <w:style w:type="paragraph" w:customStyle="1" w:styleId="889">
    <w:name w:val="样式 标题 5 + 段前: 12 磅 段后: 12 磅 行距: 多倍行距 1.2 字行"/>
    <w:basedOn w:val="6"/>
    <w:qFormat/>
    <w:uiPriority w:val="99"/>
    <w:pPr>
      <w:numPr>
        <w:ilvl w:val="4"/>
        <w:numId w:val="19"/>
      </w:numPr>
      <w:tabs>
        <w:tab w:val="left" w:pos="360"/>
      </w:tabs>
      <w:spacing w:before="240" w:after="240" w:line="288" w:lineRule="auto"/>
      <w:ind w:left="0" w:firstLine="0"/>
      <w:jc w:val="center"/>
    </w:pPr>
    <w:rPr>
      <w:rFonts w:ascii="Times New Roman" w:hAnsi="Times New Roman" w:cs="宋体"/>
      <w:b/>
      <w:bCs w:val="0"/>
      <w:szCs w:val="20"/>
    </w:rPr>
  </w:style>
  <w:style w:type="paragraph" w:customStyle="1" w:styleId="890">
    <w:name w:val="样式 左侧:  1 字符"/>
    <w:basedOn w:val="1"/>
    <w:qFormat/>
    <w:uiPriority w:val="99"/>
    <w:pPr>
      <w:spacing w:line="360" w:lineRule="auto"/>
      <w:ind w:firstLine="480" w:firstLineChars="200"/>
    </w:pPr>
    <w:rPr>
      <w:rFonts w:ascii="Calibri" w:hAnsi="Calibri" w:eastAsia="宋体" w:cs="宋体"/>
      <w:kern w:val="0"/>
      <w:sz w:val="24"/>
      <w:szCs w:val="20"/>
    </w:rPr>
  </w:style>
  <w:style w:type="paragraph" w:customStyle="1" w:styleId="891">
    <w:name w:val="WPSOffice手动目录 3"/>
    <w:qFormat/>
    <w:uiPriority w:val="0"/>
    <w:pPr>
      <w:ind w:left="400" w:leftChars="400"/>
    </w:pPr>
    <w:rPr>
      <w:rFonts w:ascii="Calibri" w:hAnsi="Calibri" w:eastAsia="宋体" w:cs="Times New Roman"/>
      <w:lang w:val="en-US" w:eastAsia="zh-CN" w:bidi="ar-SA"/>
    </w:rPr>
  </w:style>
  <w:style w:type="paragraph" w:customStyle="1" w:styleId="892">
    <w:name w:val="标题2222222"/>
    <w:basedOn w:val="3"/>
    <w:qFormat/>
    <w:uiPriority w:val="99"/>
    <w:pPr>
      <w:keepNext w:val="0"/>
      <w:keepLines w:val="0"/>
      <w:tabs>
        <w:tab w:val="left" w:pos="0"/>
      </w:tabs>
      <w:spacing w:line="415" w:lineRule="auto"/>
      <w:ind w:left="992" w:hanging="567"/>
    </w:pPr>
    <w:rPr>
      <w:rFonts w:ascii="Cambria" w:hAnsi="Cambria" w:eastAsia="宋体" w:cs="Times New Roman"/>
      <w:sz w:val="32"/>
    </w:rPr>
  </w:style>
  <w:style w:type="paragraph" w:customStyle="1" w:styleId="893">
    <w:name w:val="ordinary-output"/>
    <w:basedOn w:val="1"/>
    <w:qFormat/>
    <w:uiPriority w:val="99"/>
    <w:pPr>
      <w:widowControl/>
      <w:spacing w:before="100" w:beforeAutospacing="1" w:after="75" w:line="330" w:lineRule="atLeast"/>
      <w:jc w:val="left"/>
    </w:pPr>
    <w:rPr>
      <w:rFonts w:ascii="宋体" w:hAnsi="宋体" w:eastAsia="宋体" w:cs="宋体"/>
      <w:color w:val="333333"/>
      <w:kern w:val="0"/>
      <w:sz w:val="27"/>
      <w:szCs w:val="27"/>
    </w:rPr>
  </w:style>
  <w:style w:type="character" w:customStyle="1" w:styleId="894">
    <w:name w:val="字符加粗"/>
    <w:qFormat/>
    <w:uiPriority w:val="0"/>
    <w:rPr>
      <w:rFonts w:eastAsia="仿宋_GB2312"/>
      <w:b/>
      <w:sz w:val="28"/>
    </w:rPr>
  </w:style>
  <w:style w:type="character" w:customStyle="1" w:styleId="895">
    <w:name w:val="引用 字符"/>
    <w:link w:val="896"/>
    <w:qFormat/>
    <w:uiPriority w:val="29"/>
    <w:rPr>
      <w:i/>
      <w:iCs/>
      <w:color w:val="000000"/>
    </w:rPr>
  </w:style>
  <w:style w:type="paragraph" w:styleId="896">
    <w:name w:val="Quote"/>
    <w:basedOn w:val="1"/>
    <w:next w:val="1"/>
    <w:link w:val="895"/>
    <w:qFormat/>
    <w:uiPriority w:val="29"/>
    <w:rPr>
      <w:i/>
      <w:iCs/>
      <w:color w:val="000000"/>
    </w:rPr>
  </w:style>
  <w:style w:type="character" w:customStyle="1" w:styleId="897">
    <w:name w:val="style291"/>
    <w:qFormat/>
    <w:uiPriority w:val="0"/>
    <w:rPr>
      <w:sz w:val="18"/>
      <w:szCs w:val="18"/>
    </w:rPr>
  </w:style>
  <w:style w:type="character" w:customStyle="1" w:styleId="898">
    <w:name w:val="style341"/>
    <w:qFormat/>
    <w:uiPriority w:val="0"/>
    <w:rPr>
      <w:color w:val="FF33FF"/>
    </w:rPr>
  </w:style>
  <w:style w:type="character" w:customStyle="1" w:styleId="899">
    <w:name w:val="张斌 正文 Char"/>
    <w:link w:val="900"/>
    <w:qFormat/>
    <w:uiPriority w:val="0"/>
    <w:rPr>
      <w:rFonts w:ascii="仿宋_GB2312" w:hAnsi="宋体" w:eastAsia="仿宋_GB2312"/>
      <w:b/>
    </w:rPr>
  </w:style>
  <w:style w:type="paragraph" w:customStyle="1" w:styleId="900">
    <w:name w:val="张斌 正文"/>
    <w:basedOn w:val="1"/>
    <w:link w:val="899"/>
    <w:qFormat/>
    <w:uiPriority w:val="0"/>
    <w:pPr>
      <w:adjustRightInd w:val="0"/>
      <w:jc w:val="center"/>
      <w:textAlignment w:val="baseline"/>
    </w:pPr>
    <w:rPr>
      <w:rFonts w:ascii="仿宋_GB2312" w:hAnsi="宋体" w:eastAsia="仿宋_GB2312"/>
      <w:b/>
    </w:rPr>
  </w:style>
  <w:style w:type="character" w:customStyle="1" w:styleId="901">
    <w:name w:val="四级标题 Char"/>
    <w:link w:val="902"/>
    <w:qFormat/>
    <w:uiPriority w:val="0"/>
    <w:rPr>
      <w:rFonts w:ascii="黑体" w:hAnsi="Calibri" w:eastAsia="黑体"/>
      <w:b/>
      <w:sz w:val="24"/>
      <w:szCs w:val="24"/>
    </w:rPr>
  </w:style>
  <w:style w:type="paragraph" w:customStyle="1" w:styleId="902">
    <w:name w:val="四级标题"/>
    <w:basedOn w:val="5"/>
    <w:link w:val="901"/>
    <w:qFormat/>
    <w:uiPriority w:val="0"/>
    <w:pPr>
      <w:keepLines w:val="0"/>
      <w:tabs>
        <w:tab w:val="left" w:pos="864"/>
      </w:tabs>
      <w:spacing w:before="0" w:after="0" w:line="240" w:lineRule="auto"/>
      <w:ind w:left="2160" w:hanging="420"/>
      <w:jc w:val="left"/>
    </w:pPr>
    <w:rPr>
      <w:rFonts w:ascii="黑体" w:hAnsi="Calibri" w:cstheme="minorBidi"/>
      <w:b/>
      <w:bCs w:val="0"/>
      <w:szCs w:val="24"/>
    </w:rPr>
  </w:style>
  <w:style w:type="character" w:customStyle="1" w:styleId="903">
    <w:name w:val="二级标题 Char"/>
    <w:link w:val="904"/>
    <w:qFormat/>
    <w:uiPriority w:val="0"/>
    <w:rPr>
      <w:rFonts w:ascii="黑体" w:hAnsi="Arial" w:eastAsia="黑体"/>
      <w:b/>
      <w:bCs/>
      <w:sz w:val="28"/>
      <w:szCs w:val="32"/>
    </w:rPr>
  </w:style>
  <w:style w:type="paragraph" w:customStyle="1" w:styleId="904">
    <w:name w:val="二级标题"/>
    <w:basedOn w:val="3"/>
    <w:link w:val="903"/>
    <w:qFormat/>
    <w:uiPriority w:val="0"/>
    <w:pPr>
      <w:tabs>
        <w:tab w:val="left" w:pos="576"/>
      </w:tabs>
      <w:spacing w:before="120" w:after="120" w:line="360" w:lineRule="auto"/>
      <w:jc w:val="left"/>
    </w:pPr>
    <w:rPr>
      <w:rFonts w:ascii="黑体" w:hAnsi="Arial" w:cstheme="minorBidi"/>
      <w:b/>
    </w:rPr>
  </w:style>
  <w:style w:type="character" w:customStyle="1" w:styleId="905">
    <w:name w:val="zi_101"/>
    <w:qFormat/>
    <w:uiPriority w:val="0"/>
    <w:rPr>
      <w:rFonts w:hint="default" w:ascii="Verdana" w:hAnsi="Verdana"/>
      <w:color w:val="C90000"/>
      <w:sz w:val="18"/>
      <w:szCs w:val="18"/>
    </w:rPr>
  </w:style>
  <w:style w:type="character" w:customStyle="1" w:styleId="906">
    <w:name w:val="明显引用 字符"/>
    <w:link w:val="907"/>
    <w:qFormat/>
    <w:uiPriority w:val="30"/>
    <w:rPr>
      <w:rFonts w:cs="Times New Roman"/>
      <w:b/>
      <w:bCs/>
      <w:i/>
      <w:iCs/>
      <w:color w:val="4F81BD"/>
    </w:rPr>
  </w:style>
  <w:style w:type="paragraph" w:styleId="907">
    <w:name w:val="Intense Quote"/>
    <w:basedOn w:val="1"/>
    <w:next w:val="1"/>
    <w:link w:val="906"/>
    <w:qFormat/>
    <w:uiPriority w:val="30"/>
    <w:pPr>
      <w:pBdr>
        <w:bottom w:val="single" w:color="4F81BD" w:sz="4" w:space="4"/>
      </w:pBdr>
      <w:spacing w:before="200" w:after="280"/>
      <w:ind w:left="936" w:right="936"/>
    </w:pPr>
    <w:rPr>
      <w:rFonts w:cs="Times New Roman"/>
      <w:b/>
      <w:bCs/>
      <w:i/>
      <w:iCs/>
      <w:color w:val="4F81BD"/>
    </w:rPr>
  </w:style>
  <w:style w:type="character" w:customStyle="1" w:styleId="908">
    <w:name w:val="书籍标题1"/>
    <w:qFormat/>
    <w:uiPriority w:val="33"/>
    <w:rPr>
      <w:b/>
      <w:bCs/>
      <w:smallCaps/>
      <w:spacing w:val="5"/>
    </w:rPr>
  </w:style>
  <w:style w:type="character" w:customStyle="1" w:styleId="909">
    <w:name w:val="三级标题 Char"/>
    <w:qFormat/>
    <w:uiPriority w:val="0"/>
    <w:rPr>
      <w:rFonts w:ascii="黑体" w:hAnsi="Calibri" w:eastAsia="黑体"/>
      <w:b/>
      <w:bCs/>
      <w:kern w:val="2"/>
      <w:sz w:val="24"/>
      <w:szCs w:val="24"/>
    </w:rPr>
  </w:style>
  <w:style w:type="character" w:customStyle="1" w:styleId="910">
    <w:name w:val="正文加粗 Char"/>
    <w:link w:val="911"/>
    <w:qFormat/>
    <w:uiPriority w:val="0"/>
    <w:rPr>
      <w:rFonts w:ascii="宋体" w:eastAsia="仿宋_GB2312"/>
      <w:b/>
      <w:sz w:val="28"/>
    </w:rPr>
  </w:style>
  <w:style w:type="paragraph" w:customStyle="1" w:styleId="911">
    <w:name w:val="正文加粗"/>
    <w:basedOn w:val="523"/>
    <w:next w:val="523"/>
    <w:link w:val="910"/>
    <w:qFormat/>
    <w:uiPriority w:val="0"/>
    <w:pPr>
      <w:snapToGrid w:val="0"/>
      <w:spacing w:before="0" w:after="0" w:line="480" w:lineRule="exact"/>
      <w:ind w:firstLine="562" w:firstLineChars="200"/>
    </w:pPr>
    <w:rPr>
      <w:rFonts w:ascii="宋体" w:eastAsia="仿宋_GB2312"/>
      <w:b/>
      <w:color w:val="auto"/>
      <w:sz w:val="28"/>
      <w:szCs w:val="21"/>
    </w:rPr>
  </w:style>
  <w:style w:type="character" w:customStyle="1" w:styleId="912">
    <w:name w:val="一级标题 Char"/>
    <w:link w:val="913"/>
    <w:qFormat/>
    <w:uiPriority w:val="0"/>
    <w:rPr>
      <w:rFonts w:ascii="Calibri" w:hAnsi="Calibri" w:eastAsia="黑体"/>
      <w:b/>
      <w:kern w:val="44"/>
      <w:sz w:val="30"/>
      <w:szCs w:val="22"/>
    </w:rPr>
  </w:style>
  <w:style w:type="paragraph" w:customStyle="1" w:styleId="913">
    <w:name w:val="一级标题"/>
    <w:basedOn w:val="2"/>
    <w:link w:val="912"/>
    <w:qFormat/>
    <w:uiPriority w:val="0"/>
    <w:pPr>
      <w:spacing w:before="240" w:after="240" w:line="360" w:lineRule="auto"/>
      <w:ind w:left="284" w:hanging="284"/>
    </w:pPr>
    <w:rPr>
      <w:rFonts w:ascii="Calibri" w:hAnsi="Calibri"/>
      <w:b/>
      <w:bCs w:val="0"/>
      <w:szCs w:val="22"/>
    </w:rPr>
  </w:style>
  <w:style w:type="character" w:customStyle="1" w:styleId="914">
    <w:name w:val="不明显参考1"/>
    <w:qFormat/>
    <w:uiPriority w:val="31"/>
    <w:rPr>
      <w:smallCaps/>
      <w:color w:val="C0504D"/>
      <w:u w:val="single"/>
    </w:rPr>
  </w:style>
  <w:style w:type="character" w:customStyle="1" w:styleId="915">
    <w:name w:val="明显强调2"/>
    <w:qFormat/>
    <w:uiPriority w:val="21"/>
    <w:rPr>
      <w:b/>
      <w:bCs/>
      <w:i/>
      <w:iCs/>
      <w:color w:val="4F81BD"/>
    </w:rPr>
  </w:style>
  <w:style w:type="character" w:customStyle="1" w:styleId="916">
    <w:name w:val="明显参考1"/>
    <w:qFormat/>
    <w:uiPriority w:val="32"/>
    <w:rPr>
      <w:b/>
      <w:bCs/>
      <w:smallCaps/>
      <w:color w:val="C0504D"/>
      <w:spacing w:val="5"/>
      <w:u w:val="single"/>
    </w:rPr>
  </w:style>
  <w:style w:type="character" w:customStyle="1" w:styleId="917">
    <w:name w:val="西北报告正文 Char Char"/>
    <w:link w:val="918"/>
    <w:qFormat/>
    <w:uiPriority w:val="0"/>
    <w:rPr>
      <w:rFonts w:eastAsia="仿宋_GB2312"/>
      <w:sz w:val="28"/>
    </w:rPr>
  </w:style>
  <w:style w:type="paragraph" w:customStyle="1" w:styleId="918">
    <w:name w:val="西北报告正文"/>
    <w:basedOn w:val="1"/>
    <w:link w:val="917"/>
    <w:qFormat/>
    <w:uiPriority w:val="0"/>
    <w:pPr>
      <w:spacing w:line="360" w:lineRule="auto"/>
      <w:ind w:firstLine="420"/>
    </w:pPr>
    <w:rPr>
      <w:rFonts w:eastAsia="仿宋_GB2312"/>
      <w:sz w:val="28"/>
    </w:rPr>
  </w:style>
  <w:style w:type="character" w:customStyle="1" w:styleId="919">
    <w:name w:val="中心报告正文 Char"/>
    <w:link w:val="920"/>
    <w:qFormat/>
    <w:uiPriority w:val="0"/>
    <w:rPr>
      <w:rFonts w:ascii="仿宋_GB2312" w:eastAsia="仿宋_GB2312"/>
      <w:b/>
      <w:sz w:val="44"/>
    </w:rPr>
  </w:style>
  <w:style w:type="paragraph" w:customStyle="1" w:styleId="920">
    <w:name w:val="中心报告正文"/>
    <w:basedOn w:val="1"/>
    <w:link w:val="919"/>
    <w:qFormat/>
    <w:uiPriority w:val="0"/>
    <w:pPr>
      <w:adjustRightInd w:val="0"/>
      <w:snapToGrid w:val="0"/>
      <w:spacing w:line="480" w:lineRule="exact"/>
      <w:ind w:firstLine="643" w:firstLineChars="200"/>
      <w:jc w:val="center"/>
    </w:pPr>
    <w:rPr>
      <w:rFonts w:ascii="仿宋_GB2312" w:eastAsia="仿宋_GB2312"/>
      <w:b/>
      <w:sz w:val="44"/>
    </w:rPr>
  </w:style>
  <w:style w:type="character" w:customStyle="1" w:styleId="921">
    <w:name w:val="style351"/>
    <w:qFormat/>
    <w:uiPriority w:val="0"/>
    <w:rPr>
      <w:color w:val="CC33FF"/>
    </w:rPr>
  </w:style>
  <w:style w:type="paragraph" w:customStyle="1" w:styleId="922">
    <w:name w:val="xl27"/>
    <w:basedOn w:val="1"/>
    <w:qFormat/>
    <w:uiPriority w:val="0"/>
    <w:pPr>
      <w:widowControl/>
      <w:pBdr>
        <w:top w:val="single" w:color="auto" w:sz="4" w:space="0"/>
        <w:left w:val="single" w:color="auto" w:sz="4" w:space="0"/>
        <w:bottom w:val="single" w:color="auto" w:sz="8" w:space="0"/>
        <w:right w:val="single" w:color="auto" w:sz="4" w:space="0"/>
      </w:pBdr>
      <w:spacing w:before="100" w:after="100"/>
      <w:jc w:val="left"/>
    </w:pPr>
    <w:rPr>
      <w:rFonts w:ascii="宋体" w:hAnsi="宋体" w:eastAsia="宋体" w:cs="Times New Roman"/>
      <w:kern w:val="0"/>
      <w:sz w:val="24"/>
      <w:szCs w:val="24"/>
    </w:rPr>
  </w:style>
  <w:style w:type="paragraph" w:customStyle="1" w:styleId="923">
    <w:name w:val="xl30"/>
    <w:basedOn w:val="1"/>
    <w:qFormat/>
    <w:uiPriority w:val="0"/>
    <w:pPr>
      <w:widowControl/>
      <w:pBdr>
        <w:left w:val="single" w:color="auto" w:sz="4" w:space="0"/>
        <w:bottom w:val="single" w:color="auto" w:sz="4" w:space="0"/>
        <w:right w:val="single" w:color="auto" w:sz="8" w:space="0"/>
      </w:pBdr>
      <w:spacing w:before="100" w:after="100"/>
      <w:jc w:val="center"/>
    </w:pPr>
    <w:rPr>
      <w:rFonts w:ascii="宋体" w:hAnsi="宋体" w:eastAsia="宋体" w:cs="Times New Roman"/>
      <w:kern w:val="0"/>
      <w:sz w:val="24"/>
      <w:szCs w:val="24"/>
    </w:rPr>
  </w:style>
  <w:style w:type="paragraph" w:customStyle="1" w:styleId="924">
    <w:name w:val="样式 样式 首行缩进:  2 字符 + 首行缩进:  2 字符"/>
    <w:basedOn w:val="1"/>
    <w:qFormat/>
    <w:uiPriority w:val="0"/>
    <w:pPr>
      <w:spacing w:line="360" w:lineRule="auto"/>
      <w:ind w:firstLine="549" w:firstLineChars="200"/>
    </w:pPr>
    <w:rPr>
      <w:rFonts w:ascii="Times New Roman" w:hAnsi="Times New Roman" w:eastAsia="宋体" w:cs="宋体"/>
      <w:sz w:val="24"/>
      <w:szCs w:val="20"/>
    </w:rPr>
  </w:style>
  <w:style w:type="paragraph" w:customStyle="1" w:styleId="925">
    <w:name w:val="xl41"/>
    <w:basedOn w:val="1"/>
    <w:qFormat/>
    <w:uiPriority w:val="0"/>
    <w:pPr>
      <w:widowControl/>
      <w:pBdr>
        <w:top w:val="single" w:color="auto" w:sz="8" w:space="0"/>
        <w:left w:val="single" w:color="auto" w:sz="4" w:space="0"/>
        <w:right w:val="single" w:color="auto" w:sz="8" w:space="0"/>
      </w:pBdr>
      <w:spacing w:before="100" w:after="100"/>
      <w:jc w:val="center"/>
      <w:textAlignment w:val="center"/>
    </w:pPr>
    <w:rPr>
      <w:rFonts w:ascii="宋体" w:hAnsi="宋体" w:eastAsia="宋体" w:cs="Times New Roman"/>
      <w:kern w:val="0"/>
      <w:sz w:val="24"/>
      <w:szCs w:val="24"/>
    </w:rPr>
  </w:style>
  <w:style w:type="paragraph" w:customStyle="1" w:styleId="926">
    <w:name w:val="bg1"/>
    <w:basedOn w:val="1"/>
    <w:qFormat/>
    <w:uiPriority w:val="0"/>
    <w:pPr>
      <w:autoSpaceDE w:val="0"/>
      <w:autoSpaceDN w:val="0"/>
      <w:adjustRightInd w:val="0"/>
      <w:spacing w:before="120" w:line="400" w:lineRule="atLeast"/>
      <w:jc w:val="center"/>
      <w:textAlignment w:val="baseline"/>
    </w:pPr>
    <w:rPr>
      <w:rFonts w:ascii="宋体" w:hAnsi="Times New Roman" w:eastAsia="宋体" w:cs="Times New Roman"/>
      <w:kern w:val="0"/>
      <w:sz w:val="24"/>
      <w:szCs w:val="24"/>
    </w:rPr>
  </w:style>
  <w:style w:type="paragraph" w:customStyle="1" w:styleId="927">
    <w:name w:val="xl42"/>
    <w:basedOn w:val="1"/>
    <w:qFormat/>
    <w:uiPriority w:val="0"/>
    <w:pPr>
      <w:widowControl/>
      <w:pBdr>
        <w:left w:val="single" w:color="auto" w:sz="4" w:space="0"/>
        <w:bottom w:val="single" w:color="auto" w:sz="4" w:space="0"/>
        <w:right w:val="single" w:color="auto" w:sz="8" w:space="0"/>
      </w:pBdr>
      <w:spacing w:before="100" w:after="100"/>
      <w:jc w:val="center"/>
      <w:textAlignment w:val="center"/>
    </w:pPr>
    <w:rPr>
      <w:rFonts w:ascii="宋体" w:hAnsi="宋体" w:eastAsia="宋体" w:cs="Times New Roman"/>
      <w:kern w:val="0"/>
      <w:sz w:val="24"/>
      <w:szCs w:val="24"/>
    </w:rPr>
  </w:style>
  <w:style w:type="paragraph" w:customStyle="1" w:styleId="928">
    <w:name w:val="xl43"/>
    <w:basedOn w:val="1"/>
    <w:qFormat/>
    <w:uiPriority w:val="0"/>
    <w:pPr>
      <w:widowControl/>
      <w:pBdr>
        <w:top w:val="single" w:color="auto" w:sz="8" w:space="0"/>
        <w:left w:val="single" w:color="auto" w:sz="8"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29">
    <w:name w:val="Char Char Char Char Char Char1 Char Char Char Char Char Char Char Char Char Char Char Char Char Char Char Char Char Char Char Char Char Char Char Char Char Char Char Char Char Char Char Char Char Char Char Char1"/>
    <w:basedOn w:val="1"/>
    <w:qFormat/>
    <w:uiPriority w:val="0"/>
    <w:rPr>
      <w:rFonts w:ascii="Times New Roman" w:hAnsi="Times New Roman" w:eastAsia="宋体" w:cs="Times New Roman"/>
      <w:szCs w:val="24"/>
    </w:rPr>
  </w:style>
  <w:style w:type="paragraph" w:customStyle="1" w:styleId="930">
    <w:name w:val="样式 左 首行缩进:  0 毫米2"/>
    <w:basedOn w:val="1"/>
    <w:qFormat/>
    <w:uiPriority w:val="0"/>
    <w:pPr>
      <w:spacing w:line="360" w:lineRule="auto"/>
      <w:ind w:firstLine="454"/>
      <w:jc w:val="left"/>
    </w:pPr>
    <w:rPr>
      <w:rFonts w:ascii="Times New Roman" w:hAnsi="Times New Roman" w:eastAsia="仿宋_GB2312" w:cs="宋体"/>
      <w:sz w:val="24"/>
      <w:szCs w:val="20"/>
    </w:rPr>
  </w:style>
  <w:style w:type="paragraph" w:customStyle="1" w:styleId="931">
    <w:name w:val="表格内容n"/>
    <w:basedOn w:val="1"/>
    <w:qFormat/>
    <w:uiPriority w:val="0"/>
    <w:pPr>
      <w:keepNext/>
      <w:widowControl/>
      <w:adjustRightInd w:val="0"/>
      <w:snapToGrid w:val="0"/>
      <w:jc w:val="center"/>
    </w:pPr>
    <w:rPr>
      <w:rFonts w:ascii="宋体" w:hAnsi="宋体" w:eastAsia="宋体" w:cs="宋体"/>
      <w:kern w:val="0"/>
      <w:sz w:val="18"/>
      <w:szCs w:val="18"/>
    </w:rPr>
  </w:style>
  <w:style w:type="paragraph" w:customStyle="1" w:styleId="932">
    <w:name w:val="xl33"/>
    <w:basedOn w:val="1"/>
    <w:qFormat/>
    <w:uiPriority w:val="0"/>
    <w:pPr>
      <w:widowControl/>
      <w:pBdr>
        <w:top w:val="single" w:color="auto" w:sz="4" w:space="0"/>
        <w:left w:val="single" w:color="auto" w:sz="8" w:space="0"/>
        <w:bottom w:val="single" w:color="auto" w:sz="8" w:space="0"/>
        <w:right w:val="single" w:color="auto" w:sz="4" w:space="0"/>
      </w:pBdr>
      <w:spacing w:before="100" w:after="100"/>
      <w:jc w:val="center"/>
    </w:pPr>
    <w:rPr>
      <w:rFonts w:ascii="宋体" w:hAnsi="宋体" w:eastAsia="宋体" w:cs="Times New Roman"/>
      <w:kern w:val="0"/>
      <w:sz w:val="24"/>
      <w:szCs w:val="24"/>
    </w:rPr>
  </w:style>
  <w:style w:type="paragraph" w:customStyle="1" w:styleId="933">
    <w:name w:val="Ex-2"/>
    <w:basedOn w:val="1"/>
    <w:qFormat/>
    <w:uiPriority w:val="0"/>
    <w:pPr>
      <w:widowControl/>
      <w:tabs>
        <w:tab w:val="left" w:pos="1800"/>
      </w:tabs>
      <w:spacing w:before="360" w:after="60"/>
      <w:ind w:left="1800" w:hanging="720"/>
      <w:jc w:val="left"/>
    </w:pPr>
    <w:rPr>
      <w:rFonts w:ascii="Times New Roman" w:hAnsi="Times New Roman" w:eastAsia="宋体" w:cs="Times New Roman"/>
      <w:b/>
      <w:kern w:val="0"/>
      <w:sz w:val="24"/>
      <w:szCs w:val="20"/>
      <w:lang w:eastAsia="en-US"/>
    </w:rPr>
  </w:style>
  <w:style w:type="paragraph" w:customStyle="1" w:styleId="934">
    <w:name w:val="Char Char2 Char Char Char Char"/>
    <w:basedOn w:val="1"/>
    <w:qFormat/>
    <w:uiPriority w:val="0"/>
    <w:rPr>
      <w:rFonts w:ascii="Times New Roman" w:hAnsi="Times New Roman" w:eastAsia="宋体" w:cs="Times New Roman"/>
      <w:szCs w:val="24"/>
    </w:rPr>
  </w:style>
  <w:style w:type="paragraph" w:customStyle="1" w:styleId="935">
    <w:name w:val="样式 标题2 + 加粗 两端对齐"/>
    <w:basedOn w:val="3"/>
    <w:qFormat/>
    <w:uiPriority w:val="0"/>
    <w:pPr>
      <w:keepLines w:val="0"/>
      <w:widowControl/>
      <w:tabs>
        <w:tab w:val="left" w:pos="576"/>
      </w:tabs>
      <w:overflowPunct w:val="0"/>
      <w:autoSpaceDE w:val="0"/>
      <w:autoSpaceDN w:val="0"/>
      <w:spacing w:line="415" w:lineRule="auto"/>
      <w:textAlignment w:val="baseline"/>
    </w:pPr>
    <w:rPr>
      <w:rFonts w:ascii="仿宋" w:hAnsi="仿宋" w:eastAsia="仿宋" w:cs="宋体"/>
      <w:b/>
      <w:bCs w:val="0"/>
      <w:sz w:val="32"/>
    </w:rPr>
  </w:style>
  <w:style w:type="paragraph" w:customStyle="1" w:styleId="936">
    <w:name w:val="xl39"/>
    <w:basedOn w:val="1"/>
    <w:qFormat/>
    <w:uiPriority w:val="0"/>
    <w:pPr>
      <w:widowControl/>
      <w:pBdr>
        <w:top w:val="single" w:color="auto" w:sz="8"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37">
    <w:name w:val="Char1 Char Char Char1 Char Char Char"/>
    <w:basedOn w:val="1"/>
    <w:qFormat/>
    <w:uiPriority w:val="0"/>
    <w:pPr>
      <w:spacing w:line="360" w:lineRule="auto"/>
      <w:ind w:firstLine="200" w:firstLineChars="200"/>
    </w:pPr>
    <w:rPr>
      <w:rFonts w:ascii="宋体" w:hAnsi="宋体" w:eastAsia="宋体" w:cs="宋体"/>
      <w:sz w:val="24"/>
      <w:szCs w:val="24"/>
    </w:rPr>
  </w:style>
  <w:style w:type="paragraph" w:customStyle="1" w:styleId="938">
    <w:name w:val="Ex-3"/>
    <w:basedOn w:val="1"/>
    <w:qFormat/>
    <w:uiPriority w:val="0"/>
    <w:pPr>
      <w:widowControl/>
      <w:tabs>
        <w:tab w:val="left" w:pos="1944"/>
      </w:tabs>
      <w:spacing w:before="240" w:after="60"/>
      <w:ind w:left="1944" w:hanging="864"/>
      <w:jc w:val="left"/>
    </w:pPr>
    <w:rPr>
      <w:rFonts w:ascii="Times New Roman" w:hAnsi="Times New Roman" w:eastAsia="宋体" w:cs="Times New Roman"/>
      <w:b/>
      <w:bCs/>
      <w:kern w:val="0"/>
      <w:sz w:val="22"/>
      <w:szCs w:val="20"/>
      <w:lang w:eastAsia="en-US"/>
    </w:rPr>
  </w:style>
  <w:style w:type="paragraph" w:customStyle="1" w:styleId="939">
    <w:name w:val="xl22"/>
    <w:basedOn w:val="1"/>
    <w:qFormat/>
    <w:uiPriority w:val="0"/>
    <w:pPr>
      <w:widowControl/>
      <w:pBdr>
        <w:top w:val="single" w:color="auto" w:sz="4" w:space="0"/>
        <w:left w:val="single" w:color="auto" w:sz="4"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paragraph" w:customStyle="1" w:styleId="940">
    <w:name w:val="xl34"/>
    <w:basedOn w:val="1"/>
    <w:qFormat/>
    <w:uiPriority w:val="0"/>
    <w:pPr>
      <w:widowControl/>
      <w:pBdr>
        <w:left w:val="single" w:color="auto" w:sz="8"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paragraph" w:customStyle="1" w:styleId="941">
    <w:name w:val="Ex-4"/>
    <w:basedOn w:val="1"/>
    <w:qFormat/>
    <w:uiPriority w:val="0"/>
    <w:pPr>
      <w:widowControl/>
      <w:tabs>
        <w:tab w:val="left" w:pos="2088"/>
      </w:tabs>
      <w:spacing w:before="30" w:after="30"/>
      <w:ind w:left="2088" w:hanging="1008"/>
      <w:jc w:val="left"/>
    </w:pPr>
    <w:rPr>
      <w:rFonts w:ascii="Times New Roman" w:hAnsi="Times New Roman" w:eastAsia="宋体" w:cs="Times New Roman"/>
      <w:kern w:val="0"/>
      <w:sz w:val="20"/>
      <w:szCs w:val="20"/>
      <w:lang w:eastAsia="en-US"/>
    </w:rPr>
  </w:style>
  <w:style w:type="paragraph" w:customStyle="1" w:styleId="942">
    <w:name w:val="xl23"/>
    <w:basedOn w:val="1"/>
    <w:qFormat/>
    <w:uiPriority w:val="0"/>
    <w:pPr>
      <w:widowControl/>
      <w:pBdr>
        <w:top w:val="single" w:color="auto" w:sz="4" w:space="0"/>
        <w:left w:val="single" w:color="auto" w:sz="4" w:space="0"/>
        <w:bottom w:val="single" w:color="auto" w:sz="4" w:space="0"/>
        <w:right w:val="single" w:color="auto" w:sz="8" w:space="0"/>
      </w:pBdr>
      <w:spacing w:before="100" w:after="100"/>
      <w:jc w:val="center"/>
    </w:pPr>
    <w:rPr>
      <w:rFonts w:ascii="宋体" w:hAnsi="宋体" w:eastAsia="宋体" w:cs="Times New Roman"/>
      <w:kern w:val="0"/>
      <w:sz w:val="24"/>
      <w:szCs w:val="24"/>
    </w:rPr>
  </w:style>
  <w:style w:type="paragraph" w:customStyle="1" w:styleId="943">
    <w:name w:val=".. (Web)"/>
    <w:basedOn w:val="147"/>
    <w:next w:val="147"/>
    <w:qFormat/>
    <w:uiPriority w:val="0"/>
    <w:rPr>
      <w:rFonts w:ascii="宋体"/>
      <w:color w:val="auto"/>
      <w:lang w:eastAsia="zh-CN"/>
    </w:rPr>
  </w:style>
  <w:style w:type="paragraph" w:customStyle="1" w:styleId="944">
    <w:name w:val="xl38"/>
    <w:basedOn w:val="1"/>
    <w:qFormat/>
    <w:uiPriority w:val="0"/>
    <w:pPr>
      <w:widowControl/>
      <w:pBdr>
        <w:left w:val="single" w:color="auto" w:sz="4" w:space="0"/>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45">
    <w:name w:val="BodyText"/>
    <w:basedOn w:val="1"/>
    <w:qFormat/>
    <w:uiPriority w:val="0"/>
    <w:pPr>
      <w:adjustRightInd w:val="0"/>
      <w:snapToGrid w:val="0"/>
      <w:spacing w:before="120" w:line="360" w:lineRule="auto"/>
      <w:ind w:firstLine="200" w:firstLineChars="200"/>
      <w:jc w:val="left"/>
      <w:textAlignment w:val="baseline"/>
    </w:pPr>
    <w:rPr>
      <w:rFonts w:ascii="宋体" w:hAnsi="宋体" w:eastAsia="宋体" w:cs="宋体"/>
      <w:color w:val="000000"/>
      <w:kern w:val="0"/>
      <w:sz w:val="28"/>
      <w:szCs w:val="20"/>
    </w:rPr>
  </w:style>
  <w:style w:type="character" w:customStyle="1" w:styleId="946">
    <w:name w:val="明显引用 Char1"/>
    <w:basedOn w:val="69"/>
    <w:qFormat/>
    <w:uiPriority w:val="30"/>
    <w:rPr>
      <w:i/>
      <w:iCs/>
      <w:color w:val="4F81BD" w:themeColor="accent1"/>
      <w14:textFill>
        <w14:solidFill>
          <w14:schemeClr w14:val="accent1"/>
        </w14:solidFill>
      </w14:textFill>
    </w:rPr>
  </w:style>
  <w:style w:type="paragraph" w:customStyle="1" w:styleId="947">
    <w:name w:val="内封面-2"/>
    <w:basedOn w:val="1"/>
    <w:qFormat/>
    <w:uiPriority w:val="0"/>
    <w:pPr>
      <w:spacing w:line="480" w:lineRule="auto"/>
      <w:ind w:firstLine="200" w:firstLineChars="200"/>
    </w:pPr>
    <w:rPr>
      <w:rFonts w:ascii="Times New Roman" w:hAnsi="Times New Roman" w:eastAsia="仿宋_GB2312" w:cs="Times New Roman"/>
      <w:b/>
      <w:sz w:val="36"/>
      <w:szCs w:val="20"/>
    </w:rPr>
  </w:style>
  <w:style w:type="paragraph" w:customStyle="1" w:styleId="948">
    <w:name w:val="xl36"/>
    <w:basedOn w:val="1"/>
    <w:qFormat/>
    <w:uiPriority w:val="0"/>
    <w:pPr>
      <w:widowControl/>
      <w:spacing w:before="100" w:after="100"/>
      <w:jc w:val="center"/>
    </w:pPr>
    <w:rPr>
      <w:rFonts w:ascii="宋体" w:hAnsi="宋体" w:eastAsia="宋体" w:cs="Times New Roman"/>
      <w:kern w:val="0"/>
      <w:sz w:val="32"/>
      <w:szCs w:val="24"/>
    </w:rPr>
  </w:style>
  <w:style w:type="paragraph" w:customStyle="1" w:styleId="949">
    <w:name w:val="xl40"/>
    <w:basedOn w:val="1"/>
    <w:qFormat/>
    <w:uiPriority w:val="0"/>
    <w:pPr>
      <w:widowControl/>
      <w:pBdr>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50">
    <w:name w:val="xl29"/>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Times New Roman"/>
      <w:kern w:val="0"/>
      <w:sz w:val="24"/>
      <w:szCs w:val="24"/>
    </w:rPr>
  </w:style>
  <w:style w:type="paragraph" w:customStyle="1" w:styleId="951">
    <w:name w:val="默认段落字体 Para Char Char Char Char Char Char Char Char Char Char"/>
    <w:basedOn w:val="1"/>
    <w:qFormat/>
    <w:uiPriority w:val="0"/>
    <w:rPr>
      <w:rFonts w:ascii="Tahoma" w:hAnsi="Tahoma" w:eastAsia="宋体" w:cs="Times New Roman"/>
      <w:sz w:val="24"/>
      <w:szCs w:val="20"/>
    </w:rPr>
  </w:style>
  <w:style w:type="paragraph" w:customStyle="1" w:styleId="952">
    <w:name w:val="英文摘要文"/>
    <w:basedOn w:val="22"/>
    <w:qFormat/>
    <w:uiPriority w:val="0"/>
    <w:pPr>
      <w:overflowPunct w:val="0"/>
      <w:autoSpaceDE w:val="0"/>
      <w:autoSpaceDN w:val="0"/>
      <w:adjustRightInd w:val="0"/>
      <w:textAlignment w:val="baseline"/>
    </w:pPr>
    <w:rPr>
      <w:rFonts w:ascii="Times New Roman" w:hAnsi="Times New Roman" w:eastAsia="宋体" w:cs="Times New Roman"/>
      <w:b w:val="0"/>
      <w:bCs w:val="0"/>
      <w:spacing w:val="10"/>
      <w:kern w:val="0"/>
      <w:sz w:val="24"/>
      <w:szCs w:val="20"/>
    </w:rPr>
  </w:style>
  <w:style w:type="paragraph" w:customStyle="1" w:styleId="953">
    <w:name w:val="样式10"/>
    <w:basedOn w:val="1"/>
    <w:qFormat/>
    <w:uiPriority w:val="0"/>
    <w:pPr>
      <w:adjustRightInd w:val="0"/>
      <w:snapToGrid w:val="0"/>
      <w:spacing w:line="360" w:lineRule="auto"/>
      <w:ind w:firstLine="200" w:firstLineChars="200"/>
    </w:pPr>
    <w:rPr>
      <w:rFonts w:ascii="宋体" w:hAnsi="宋体" w:eastAsia="宋体" w:cs="宋体"/>
      <w:color w:val="000000"/>
      <w:sz w:val="28"/>
      <w:szCs w:val="20"/>
    </w:rPr>
  </w:style>
  <w:style w:type="paragraph" w:customStyle="1" w:styleId="954">
    <w:name w:val="样式 标题 4H4款标题标题 4 Char Char标题 4 Char Char Char标题 4 CharRef ..."/>
    <w:basedOn w:val="5"/>
    <w:qFormat/>
    <w:uiPriority w:val="0"/>
    <w:pPr>
      <w:tabs>
        <w:tab w:val="left" w:pos="864"/>
      </w:tabs>
      <w:spacing w:before="1872" w:beforeLines="600" w:after="1872" w:afterLines="600" w:line="240" w:lineRule="auto"/>
      <w:ind w:left="2160" w:hanging="420"/>
      <w:jc w:val="left"/>
    </w:pPr>
    <w:rPr>
      <w:rFonts w:ascii="Times New Roman" w:hAnsi="Times New Roman" w:eastAsia="宋体" w:cs="Times New Roman"/>
      <w:b/>
      <w:kern w:val="0"/>
      <w:sz w:val="21"/>
      <w:szCs w:val="20"/>
    </w:rPr>
  </w:style>
  <w:style w:type="paragraph" w:customStyle="1" w:styleId="955">
    <w:name w:val="图段落"/>
    <w:basedOn w:val="1"/>
    <w:next w:val="900"/>
    <w:qFormat/>
    <w:uiPriority w:val="0"/>
    <w:pPr>
      <w:spacing w:before="120" w:after="120"/>
      <w:jc w:val="center"/>
    </w:pPr>
    <w:rPr>
      <w:rFonts w:ascii="Times New Roman" w:hAnsi="Times New Roman" w:eastAsia="Times New Roman" w:cs="宋体"/>
      <w:sz w:val="24"/>
      <w:szCs w:val="20"/>
    </w:rPr>
  </w:style>
  <w:style w:type="paragraph" w:customStyle="1" w:styleId="956">
    <w:name w:val="样式 能源办正文 + 首行缩进:  2 字符"/>
    <w:basedOn w:val="1"/>
    <w:qFormat/>
    <w:uiPriority w:val="0"/>
    <w:pPr>
      <w:tabs>
        <w:tab w:val="left" w:pos="360"/>
      </w:tabs>
      <w:spacing w:line="360" w:lineRule="auto"/>
      <w:ind w:firstLine="560" w:firstLineChars="200"/>
    </w:pPr>
    <w:rPr>
      <w:rFonts w:ascii="Times New Roman" w:hAnsi="Times New Roman" w:eastAsia="仿宋_GB2312" w:cs="宋体"/>
      <w:sz w:val="28"/>
      <w:szCs w:val="20"/>
    </w:rPr>
  </w:style>
  <w:style w:type="paragraph" w:customStyle="1" w:styleId="957">
    <w:name w:val="四号仿宋"/>
    <w:basedOn w:val="1"/>
    <w:qFormat/>
    <w:uiPriority w:val="0"/>
    <w:pPr>
      <w:topLinePunct/>
      <w:ind w:firstLine="200" w:firstLineChars="200"/>
    </w:pPr>
    <w:rPr>
      <w:rFonts w:ascii="仿宋_GB2312" w:hAnsi="Times New Roman" w:eastAsia="仿宋_GB2312" w:cs="Times New Roman"/>
      <w:kern w:val="28"/>
      <w:sz w:val="28"/>
      <w:szCs w:val="28"/>
    </w:rPr>
  </w:style>
  <w:style w:type="paragraph" w:customStyle="1" w:styleId="958">
    <w:name w:val="Exhibits"/>
    <w:basedOn w:val="2"/>
    <w:next w:val="1"/>
    <w:qFormat/>
    <w:uiPriority w:val="0"/>
    <w:pPr>
      <w:keepLines w:val="0"/>
      <w:widowControl/>
      <w:tabs>
        <w:tab w:val="left" w:pos="2520"/>
      </w:tabs>
      <w:adjustRightInd w:val="0"/>
      <w:snapToGrid w:val="0"/>
      <w:spacing w:before="312" w:beforeLines="100" w:after="60" w:line="240" w:lineRule="auto"/>
      <w:ind w:left="1512" w:hanging="432"/>
      <w:jc w:val="left"/>
    </w:pPr>
    <w:rPr>
      <w:rFonts w:ascii="Arial" w:hAnsi="Times New Roman" w:eastAsia="宋体" w:cs="Times New Roman"/>
      <w:kern w:val="32"/>
      <w:sz w:val="28"/>
      <w:szCs w:val="32"/>
      <w:lang w:eastAsia="en-US"/>
    </w:rPr>
  </w:style>
  <w:style w:type="paragraph" w:customStyle="1" w:styleId="959">
    <w:name w:val="Ex-1"/>
    <w:basedOn w:val="958"/>
    <w:qFormat/>
    <w:uiPriority w:val="0"/>
    <w:pPr>
      <w:tabs>
        <w:tab w:val="left" w:pos="576"/>
        <w:tab w:val="clear" w:pos="2520"/>
      </w:tabs>
    </w:pPr>
  </w:style>
  <w:style w:type="paragraph" w:customStyle="1" w:styleId="960">
    <w:name w:val="xl31"/>
    <w:basedOn w:val="1"/>
    <w:qFormat/>
    <w:uiPriority w:val="0"/>
    <w:pPr>
      <w:widowControl/>
      <w:pBdr>
        <w:top w:val="single" w:color="auto" w:sz="8" w:space="0"/>
        <w:left w:val="single" w:color="auto" w:sz="4" w:space="0"/>
        <w:right w:val="single" w:color="auto" w:sz="4" w:space="0"/>
      </w:pBdr>
      <w:spacing w:before="100" w:after="100"/>
      <w:jc w:val="right"/>
    </w:pPr>
    <w:rPr>
      <w:rFonts w:ascii="宋体" w:hAnsi="宋体" w:eastAsia="宋体" w:cs="Times New Roman"/>
      <w:kern w:val="0"/>
      <w:sz w:val="24"/>
      <w:szCs w:val="24"/>
    </w:rPr>
  </w:style>
  <w:style w:type="character" w:customStyle="1" w:styleId="961">
    <w:name w:val="引用 Char1"/>
    <w:basedOn w:val="69"/>
    <w:qFormat/>
    <w:uiPriority w:val="29"/>
    <w:rPr>
      <w:i/>
      <w:iCs/>
      <w:color w:val="404040" w:themeColor="text1" w:themeTint="BF"/>
      <w14:textFill>
        <w14:solidFill>
          <w14:schemeClr w14:val="tx1">
            <w14:lumMod w14:val="75000"/>
            <w14:lumOff w14:val="25000"/>
          </w14:schemeClr>
        </w14:solidFill>
      </w14:textFill>
    </w:rPr>
  </w:style>
  <w:style w:type="paragraph" w:customStyle="1" w:styleId="962">
    <w:name w:val="中心正文"/>
    <w:basedOn w:val="1"/>
    <w:qFormat/>
    <w:uiPriority w:val="0"/>
    <w:pPr>
      <w:spacing w:line="480" w:lineRule="exact"/>
      <w:ind w:firstLine="200" w:firstLineChars="200"/>
    </w:pPr>
    <w:rPr>
      <w:rFonts w:ascii="Times New Roman" w:hAnsi="Times New Roman" w:eastAsia="仿宋_GB2312" w:cs="Times New Roman"/>
      <w:bCs/>
      <w:sz w:val="28"/>
      <w:szCs w:val="24"/>
    </w:rPr>
  </w:style>
  <w:style w:type="paragraph" w:customStyle="1" w:styleId="963">
    <w:name w:val="表题"/>
    <w:basedOn w:val="523"/>
    <w:next w:val="842"/>
    <w:qFormat/>
    <w:uiPriority w:val="0"/>
    <w:pPr>
      <w:snapToGrid w:val="0"/>
      <w:spacing w:before="0" w:after="0" w:line="480" w:lineRule="exact"/>
      <w:ind w:firstLine="0"/>
      <w:jc w:val="center"/>
    </w:pPr>
    <w:rPr>
      <w:rFonts w:ascii="Times New Roman" w:hAnsi="Times New Roman" w:eastAsia="仿宋_GB2312" w:cs="Times New Roman"/>
      <w:color w:val="auto"/>
      <w:sz w:val="28"/>
    </w:rPr>
  </w:style>
  <w:style w:type="paragraph" w:customStyle="1" w:styleId="964">
    <w:name w:val="xl28"/>
    <w:basedOn w:val="1"/>
    <w:qFormat/>
    <w:uiPriority w:val="0"/>
    <w:pPr>
      <w:widowControl/>
      <w:pBdr>
        <w:left w:val="single" w:color="auto" w:sz="4" w:space="0"/>
        <w:bottom w:val="single" w:color="auto" w:sz="4" w:space="0"/>
        <w:right w:val="single" w:color="auto" w:sz="4" w:space="0"/>
      </w:pBdr>
      <w:spacing w:before="100" w:after="100"/>
      <w:jc w:val="left"/>
    </w:pPr>
    <w:rPr>
      <w:rFonts w:ascii="宋体" w:hAnsi="宋体" w:eastAsia="宋体" w:cs="Times New Roman"/>
      <w:kern w:val="0"/>
      <w:sz w:val="24"/>
      <w:szCs w:val="24"/>
    </w:rPr>
  </w:style>
  <w:style w:type="paragraph" w:customStyle="1" w:styleId="965">
    <w:name w:val="xl35"/>
    <w:basedOn w:val="1"/>
    <w:qFormat/>
    <w:uiPriority w:val="0"/>
    <w:pPr>
      <w:widowControl/>
      <w:pBdr>
        <w:left w:val="single" w:color="auto" w:sz="8" w:space="0"/>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66">
    <w:name w:val="文章表格文字"/>
    <w:qFormat/>
    <w:uiPriority w:val="0"/>
    <w:pPr>
      <w:spacing w:line="240" w:lineRule="exact"/>
      <w:jc w:val="center"/>
    </w:pPr>
    <w:rPr>
      <w:rFonts w:ascii="宋体" w:hAnsi="宋体" w:eastAsia="宋体" w:cs="Times New Roman"/>
      <w:sz w:val="15"/>
      <w:szCs w:val="15"/>
      <w:lang w:val="en-US" w:eastAsia="zh-CN" w:bidi="ar-SA"/>
    </w:rPr>
  </w:style>
  <w:style w:type="paragraph" w:customStyle="1" w:styleId="967">
    <w:name w:val="xl37"/>
    <w:basedOn w:val="1"/>
    <w:qFormat/>
    <w:uiPriority w:val="0"/>
    <w:pPr>
      <w:widowControl/>
      <w:pBdr>
        <w:top w:val="single" w:color="auto" w:sz="8" w:space="0"/>
        <w:left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68">
    <w:name w:val="style31"/>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969">
    <w:name w:val="我的正文"/>
    <w:basedOn w:val="1"/>
    <w:qFormat/>
    <w:uiPriority w:val="0"/>
    <w:pPr>
      <w:topLinePunct/>
      <w:adjustRightInd w:val="0"/>
      <w:snapToGrid w:val="0"/>
      <w:spacing w:line="360" w:lineRule="auto"/>
      <w:ind w:firstLine="200" w:firstLineChars="200"/>
    </w:pPr>
    <w:rPr>
      <w:rFonts w:ascii="仿宋_GB2312" w:hAnsi="Times New Roman" w:eastAsia="仿宋_GB2312" w:cs="Times New Roman"/>
      <w:kern w:val="28"/>
      <w:sz w:val="28"/>
      <w:szCs w:val="28"/>
    </w:rPr>
  </w:style>
  <w:style w:type="paragraph" w:customStyle="1" w:styleId="970">
    <w:name w:val="xl32"/>
    <w:basedOn w:val="1"/>
    <w:qFormat/>
    <w:uiPriority w:val="0"/>
    <w:pPr>
      <w:widowControl/>
      <w:pBdr>
        <w:top w:val="single" w:color="auto" w:sz="4" w:space="0"/>
        <w:left w:val="single" w:color="auto" w:sz="8"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table" w:customStyle="1" w:styleId="971">
    <w:name w:val="网格型3"/>
    <w:basedOn w:val="5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72">
    <w:name w:val="网格型4"/>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73">
    <w:name w:val="条目"/>
    <w:basedOn w:val="91"/>
    <w:link w:val="974"/>
    <w:qFormat/>
    <w:uiPriority w:val="99"/>
    <w:pPr>
      <w:numPr>
        <w:ilvl w:val="0"/>
        <w:numId w:val="24"/>
      </w:numPr>
      <w:snapToGrid w:val="0"/>
      <w:spacing w:line="400" w:lineRule="atLeast"/>
      <w:ind w:left="0" w:firstLine="200"/>
      <w:textAlignment w:val="center"/>
    </w:pPr>
    <w:rPr>
      <w:rFonts w:ascii="Times New Roman" w:hAnsi="Times New Roman" w:eastAsia="宋体" w:cs="宋体"/>
      <w:kern w:val="0"/>
      <w:sz w:val="24"/>
      <w:szCs w:val="24"/>
      <w:lang w:val="zh-CN"/>
    </w:rPr>
  </w:style>
  <w:style w:type="character" w:customStyle="1" w:styleId="974">
    <w:name w:val="条目 Char"/>
    <w:basedOn w:val="69"/>
    <w:link w:val="973"/>
    <w:qFormat/>
    <w:uiPriority w:val="99"/>
    <w:rPr>
      <w:rFonts w:ascii="Times New Roman" w:hAnsi="Times New Roman" w:eastAsia="宋体" w:cs="宋体"/>
      <w:kern w:val="0"/>
      <w:sz w:val="24"/>
      <w:szCs w:val="24"/>
      <w:lang w:val="zh-CN"/>
    </w:rPr>
  </w:style>
  <w:style w:type="paragraph" w:customStyle="1" w:styleId="975">
    <w:name w:val="3.x"/>
    <w:basedOn w:val="1"/>
    <w:link w:val="976"/>
    <w:qFormat/>
    <w:uiPriority w:val="0"/>
    <w:pPr>
      <w:snapToGrid w:val="0"/>
      <w:spacing w:before="260" w:after="260" w:line="400" w:lineRule="atLeast"/>
      <w:ind w:firstLine="480" w:firstLineChars="200"/>
      <w:textAlignment w:val="center"/>
      <w:outlineLvl w:val="2"/>
    </w:pPr>
    <w:rPr>
      <w:rFonts w:ascii="Times New Roman" w:hAnsi="Times New Roman" w:eastAsia="宋体" w:cs="宋体"/>
      <w:b/>
      <w:kern w:val="0"/>
      <w:sz w:val="28"/>
      <w:szCs w:val="28"/>
      <w:lang w:val="zh-CN"/>
    </w:rPr>
  </w:style>
  <w:style w:type="character" w:customStyle="1" w:styleId="976">
    <w:name w:val="3.x Char"/>
    <w:basedOn w:val="69"/>
    <w:link w:val="975"/>
    <w:qFormat/>
    <w:uiPriority w:val="0"/>
    <w:rPr>
      <w:rFonts w:ascii="Times New Roman" w:hAnsi="Times New Roman" w:eastAsia="宋体" w:cs="宋体"/>
      <w:b/>
      <w:kern w:val="0"/>
      <w:sz w:val="28"/>
      <w:szCs w:val="28"/>
      <w:lang w:val="zh-CN"/>
    </w:rPr>
  </w:style>
  <w:style w:type="paragraph" w:customStyle="1" w:styleId="977">
    <w:name w:val="4.x"/>
    <w:basedOn w:val="975"/>
    <w:link w:val="979"/>
    <w:qFormat/>
    <w:uiPriority w:val="99"/>
    <w:pPr>
      <w:numPr>
        <w:ilvl w:val="0"/>
        <w:numId w:val="25"/>
      </w:numPr>
    </w:pPr>
  </w:style>
  <w:style w:type="paragraph" w:customStyle="1" w:styleId="978">
    <w:name w:val="5.x"/>
    <w:basedOn w:val="975"/>
    <w:link w:val="981"/>
    <w:qFormat/>
    <w:uiPriority w:val="99"/>
    <w:pPr>
      <w:numPr>
        <w:ilvl w:val="0"/>
        <w:numId w:val="26"/>
      </w:numPr>
    </w:pPr>
  </w:style>
  <w:style w:type="character" w:customStyle="1" w:styleId="979">
    <w:name w:val="4.x Char"/>
    <w:basedOn w:val="976"/>
    <w:link w:val="977"/>
    <w:qFormat/>
    <w:uiPriority w:val="99"/>
    <w:rPr>
      <w:rFonts w:ascii="Times New Roman" w:hAnsi="Times New Roman" w:eastAsia="宋体" w:cs="宋体"/>
      <w:kern w:val="0"/>
      <w:sz w:val="28"/>
      <w:szCs w:val="28"/>
      <w:lang w:val="zh-CN"/>
    </w:rPr>
  </w:style>
  <w:style w:type="paragraph" w:customStyle="1" w:styleId="980">
    <w:name w:val="6.x"/>
    <w:basedOn w:val="978"/>
    <w:link w:val="982"/>
    <w:qFormat/>
    <w:uiPriority w:val="99"/>
    <w:pPr>
      <w:numPr>
        <w:numId w:val="27"/>
      </w:numPr>
    </w:pPr>
  </w:style>
  <w:style w:type="character" w:customStyle="1" w:styleId="981">
    <w:name w:val="5.x Char"/>
    <w:basedOn w:val="976"/>
    <w:link w:val="978"/>
    <w:qFormat/>
    <w:uiPriority w:val="99"/>
    <w:rPr>
      <w:rFonts w:ascii="Times New Roman" w:hAnsi="Times New Roman" w:eastAsia="宋体" w:cs="宋体"/>
      <w:kern w:val="0"/>
      <w:sz w:val="28"/>
      <w:szCs w:val="28"/>
      <w:lang w:val="zh-CN"/>
    </w:rPr>
  </w:style>
  <w:style w:type="character" w:customStyle="1" w:styleId="982">
    <w:name w:val="6.x Char"/>
    <w:basedOn w:val="981"/>
    <w:link w:val="980"/>
    <w:qFormat/>
    <w:uiPriority w:val="99"/>
    <w:rPr>
      <w:rFonts w:ascii="Times New Roman" w:hAnsi="Times New Roman" w:eastAsia="宋体" w:cs="宋体"/>
      <w:kern w:val="0"/>
      <w:sz w:val="28"/>
      <w:szCs w:val="28"/>
      <w:lang w:val="zh-CN"/>
    </w:rPr>
  </w:style>
  <w:style w:type="paragraph" w:customStyle="1" w:styleId="983">
    <w:name w:val="2.x"/>
    <w:basedOn w:val="975"/>
    <w:link w:val="984"/>
    <w:qFormat/>
    <w:uiPriority w:val="99"/>
    <w:pPr>
      <w:numPr>
        <w:ilvl w:val="0"/>
        <w:numId w:val="28"/>
      </w:numPr>
    </w:pPr>
  </w:style>
  <w:style w:type="character" w:customStyle="1" w:styleId="984">
    <w:name w:val="2.x Char"/>
    <w:basedOn w:val="976"/>
    <w:link w:val="983"/>
    <w:qFormat/>
    <w:uiPriority w:val="99"/>
    <w:rPr>
      <w:rFonts w:ascii="Times New Roman" w:hAnsi="Times New Roman" w:eastAsia="宋体" w:cs="宋体"/>
      <w:kern w:val="0"/>
      <w:sz w:val="28"/>
      <w:szCs w:val="28"/>
      <w:lang w:val="zh-CN"/>
    </w:rPr>
  </w:style>
  <w:style w:type="table" w:customStyle="1" w:styleId="985">
    <w:name w:val="网格型5"/>
    <w:basedOn w:val="57"/>
    <w:qFormat/>
    <w:uiPriority w:val="39"/>
    <w:rPr>
      <w:rFonts w:eastAsia="微软雅黑"/>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6">
    <w:name w:val="网格型6"/>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7">
    <w:name w:val="网格型11"/>
    <w:basedOn w:val="57"/>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8">
    <w:name w:val="网格型21"/>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9">
    <w:name w:val="网格型31"/>
    <w:basedOn w:val="5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0">
    <w:name w:val="网格型41"/>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91">
    <w:name w:val="网格型51"/>
    <w:basedOn w:val="57"/>
    <w:qFormat/>
    <w:uiPriority w:val="39"/>
    <w:rPr>
      <w:rFonts w:eastAsia="微软雅黑"/>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92">
    <w:name w:val="列出段落11"/>
    <w:basedOn w:val="1"/>
    <w:qFormat/>
    <w:uiPriority w:val="99"/>
    <w:pPr>
      <w:ind w:firstLine="420" w:firstLineChars="200"/>
    </w:pPr>
    <w:rPr>
      <w:rFonts w:ascii="Calibri" w:hAnsi="Calibri" w:eastAsia="宋体" w:cs="Times New Roman"/>
      <w:szCs w:val="22"/>
    </w:rPr>
  </w:style>
  <w:style w:type="paragraph" w:customStyle="1" w:styleId="993">
    <w:name w:val="表格中数据"/>
    <w:basedOn w:val="1"/>
    <w:qFormat/>
    <w:uiPriority w:val="99"/>
    <w:pPr>
      <w:adjustRightInd w:val="0"/>
      <w:snapToGrid w:val="0"/>
      <w:jc w:val="center"/>
    </w:pPr>
    <w:rPr>
      <w:rFonts w:ascii="Times New Roman" w:hAnsi="Times New Roman" w:eastAsia="宋体" w:cs="Times New Roman"/>
      <w:spacing w:val="6"/>
      <w:kern w:val="20"/>
      <w:szCs w:val="24"/>
    </w:rPr>
  </w:style>
  <w:style w:type="character" w:customStyle="1" w:styleId="994">
    <w:name w:val="fontstyle41"/>
    <w:basedOn w:val="69"/>
    <w:qFormat/>
    <w:uiPriority w:val="0"/>
    <w:rPr>
      <w:rFonts w:hint="default" w:ascii="E-BX" w:hAnsi="E-BX"/>
      <w:color w:val="000000"/>
      <w:sz w:val="22"/>
      <w:szCs w:val="22"/>
    </w:rPr>
  </w:style>
  <w:style w:type="character" w:customStyle="1" w:styleId="995">
    <w:name w:val="fontstyle11"/>
    <w:basedOn w:val="69"/>
    <w:qFormat/>
    <w:uiPriority w:val="0"/>
    <w:rPr>
      <w:rFonts w:hint="default" w:ascii="NEU-BZ-Italic" w:hAnsi="NEU-BZ-Italic"/>
      <w:i/>
      <w:iCs/>
      <w:color w:val="231F20"/>
      <w:sz w:val="22"/>
      <w:szCs w:val="22"/>
    </w:rPr>
  </w:style>
  <w:style w:type="character" w:customStyle="1" w:styleId="996">
    <w:name w:val="批注引用3"/>
    <w:qFormat/>
    <w:uiPriority w:val="0"/>
    <w:rPr>
      <w:sz w:val="21"/>
      <w:szCs w:val="21"/>
    </w:rPr>
  </w:style>
  <w:style w:type="paragraph" w:customStyle="1" w:styleId="997">
    <w:name w:val="批注文字3"/>
    <w:basedOn w:val="1"/>
    <w:qFormat/>
    <w:uiPriority w:val="0"/>
    <w:pPr>
      <w:jc w:val="left"/>
    </w:pPr>
    <w:rPr>
      <w:rFonts w:ascii="Times New Roman" w:hAnsi="Times New Roman" w:eastAsia="宋体" w:cs="Times New Roman"/>
      <w:szCs w:val="24"/>
    </w:rPr>
  </w:style>
  <w:style w:type="paragraph" w:customStyle="1" w:styleId="998">
    <w:name w:val="页眉3"/>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999">
    <w:name w:val="Balloon Text1"/>
    <w:basedOn w:val="1"/>
    <w:qFormat/>
    <w:uiPriority w:val="0"/>
    <w:rPr>
      <w:sz w:val="18"/>
      <w:szCs w:val="18"/>
    </w:rPr>
  </w:style>
  <w:style w:type="paragraph" w:customStyle="1" w:styleId="1000">
    <w:name w:val="Document Map1"/>
    <w:basedOn w:val="1"/>
    <w:qFormat/>
    <w:uiPriority w:val="99"/>
    <w:rPr>
      <w:rFonts w:ascii="宋体" w:hAnsi="Times New Roman" w:eastAsia="宋体" w:cs="Times New Roman"/>
      <w:sz w:val="18"/>
      <w:szCs w:val="18"/>
      <w:lang w:val="zh-CN"/>
    </w:rPr>
  </w:style>
  <w:style w:type="paragraph" w:customStyle="1" w:styleId="1001">
    <w:name w:val="页脚3"/>
    <w:basedOn w:val="1"/>
    <w:qFormat/>
    <w:uiPriority w:val="0"/>
    <w:pPr>
      <w:tabs>
        <w:tab w:val="center" w:pos="4153"/>
        <w:tab w:val="right" w:pos="8306"/>
      </w:tabs>
      <w:snapToGrid w:val="0"/>
      <w:jc w:val="left"/>
    </w:pPr>
    <w:rPr>
      <w:sz w:val="18"/>
      <w:szCs w:val="18"/>
    </w:rPr>
  </w:style>
  <w:style w:type="character" w:customStyle="1" w:styleId="1002">
    <w:name w:val="标题 3 字符"/>
    <w:qFormat/>
    <w:uiPriority w:val="0"/>
    <w:rPr>
      <w:b/>
      <w:bCs/>
      <w:kern w:val="2"/>
      <w:sz w:val="32"/>
      <w:szCs w:val="32"/>
    </w:rPr>
  </w:style>
  <w:style w:type="character" w:customStyle="1" w:styleId="1003">
    <w:name w:val="标题 5 字符"/>
    <w:semiHidden/>
    <w:qFormat/>
    <w:uiPriority w:val="9"/>
    <w:rPr>
      <w:b/>
      <w:bCs/>
      <w:kern w:val="2"/>
      <w:sz w:val="28"/>
      <w:szCs w:val="28"/>
    </w:rPr>
  </w:style>
  <w:style w:type="character" w:customStyle="1" w:styleId="1004">
    <w:name w:val="标题 6 字符"/>
    <w:semiHidden/>
    <w:qFormat/>
    <w:uiPriority w:val="9"/>
    <w:rPr>
      <w:rFonts w:ascii="等线 Light" w:hAnsi="等线 Light" w:eastAsia="等线 Light" w:cs="Times New Roman"/>
      <w:b/>
      <w:bCs/>
      <w:kern w:val="2"/>
      <w:sz w:val="24"/>
      <w:szCs w:val="24"/>
    </w:rPr>
  </w:style>
  <w:style w:type="character" w:customStyle="1" w:styleId="1005">
    <w:name w:val="标题 7 字符"/>
    <w:semiHidden/>
    <w:qFormat/>
    <w:uiPriority w:val="9"/>
    <w:rPr>
      <w:b/>
      <w:bCs/>
      <w:kern w:val="2"/>
      <w:sz w:val="24"/>
      <w:szCs w:val="24"/>
    </w:rPr>
  </w:style>
  <w:style w:type="character" w:customStyle="1" w:styleId="1006">
    <w:name w:val="标题 8 字符"/>
    <w:semiHidden/>
    <w:qFormat/>
    <w:uiPriority w:val="9"/>
    <w:rPr>
      <w:rFonts w:ascii="等线 Light" w:hAnsi="等线 Light" w:eastAsia="等线 Light" w:cs="Times New Roman"/>
      <w:kern w:val="2"/>
      <w:sz w:val="24"/>
      <w:szCs w:val="24"/>
    </w:rPr>
  </w:style>
  <w:style w:type="character" w:customStyle="1" w:styleId="1007">
    <w:name w:val="标题 9 字符"/>
    <w:semiHidden/>
    <w:qFormat/>
    <w:uiPriority w:val="9"/>
    <w:rPr>
      <w:rFonts w:ascii="等线 Light" w:hAnsi="等线 Light" w:eastAsia="等线 Light" w:cs="Times New Roman"/>
      <w:kern w:val="2"/>
      <w:sz w:val="21"/>
      <w:szCs w:val="21"/>
    </w:rPr>
  </w:style>
  <w:style w:type="table" w:customStyle="1" w:styleId="1008">
    <w:name w:val="浅色底纹1"/>
    <w:basedOn w:val="57"/>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09">
    <w:name w:val="浅色底纹 - 强调文字颜色 11"/>
    <w:basedOn w:val="57"/>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10">
    <w:name w:val="浅色列表1"/>
    <w:basedOn w:val="57"/>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CAEACE"/>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11">
    <w:name w:val="浅色列表 - 强调文字颜色 11"/>
    <w:basedOn w:val="57"/>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CAEACE"/>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12">
    <w:name w:val="仿宋 四号字"/>
    <w:basedOn w:val="1"/>
    <w:link w:val="1013"/>
    <w:qFormat/>
    <w:uiPriority w:val="0"/>
    <w:pPr>
      <w:snapToGrid w:val="0"/>
      <w:ind w:firstLine="560" w:firstLineChars="200"/>
      <w:textAlignment w:val="center"/>
    </w:pPr>
    <w:rPr>
      <w:rFonts w:ascii="仿宋_GB2312" w:hAnsi="Times New Roman" w:eastAsia="仿宋_GB2312" w:cs="Times New Roman"/>
      <w:sz w:val="28"/>
      <w:szCs w:val="28"/>
      <w:lang w:val="zh-CN"/>
    </w:rPr>
  </w:style>
  <w:style w:type="character" w:customStyle="1" w:styleId="1013">
    <w:name w:val="仿宋 四号字 Char"/>
    <w:link w:val="1012"/>
    <w:qFormat/>
    <w:uiPriority w:val="0"/>
    <w:rPr>
      <w:rFonts w:ascii="仿宋_GB2312" w:hAnsi="Times New Roman" w:eastAsia="仿宋_GB2312" w:cs="Times New Roman"/>
      <w:sz w:val="28"/>
      <w:szCs w:val="28"/>
      <w:lang w:val="zh-CN" w:eastAsia="zh-CN"/>
    </w:rPr>
  </w:style>
  <w:style w:type="character" w:customStyle="1" w:styleId="1014">
    <w:name w:val="标题 字符"/>
    <w:qFormat/>
    <w:uiPriority w:val="10"/>
    <w:rPr>
      <w:rFonts w:ascii="等线 Light" w:hAnsi="等线 Light" w:cs="Times New Roman"/>
      <w:b/>
      <w:bCs/>
      <w:kern w:val="2"/>
      <w:sz w:val="32"/>
      <w:szCs w:val="32"/>
    </w:rPr>
  </w:style>
  <w:style w:type="paragraph" w:customStyle="1" w:styleId="1015">
    <w:name w:val="项目标题 1"/>
    <w:basedOn w:val="2"/>
    <w:qFormat/>
    <w:uiPriority w:val="99"/>
    <w:pPr>
      <w:numPr>
        <w:ilvl w:val="0"/>
        <w:numId w:val="29"/>
      </w:numPr>
      <w:snapToGrid w:val="0"/>
      <w:spacing w:before="120" w:beforeLines="50" w:after="120" w:afterLines="50" w:line="360" w:lineRule="auto"/>
      <w:jc w:val="left"/>
      <w:textAlignment w:val="center"/>
    </w:pPr>
    <w:rPr>
      <w:rFonts w:ascii="黑体" w:hAnsi="宋体" w:cs="Times New Roman"/>
      <w:color w:val="000000"/>
      <w:sz w:val="36"/>
      <w:szCs w:val="30"/>
      <w:lang w:val="zh-CN"/>
    </w:rPr>
  </w:style>
  <w:style w:type="paragraph" w:customStyle="1" w:styleId="1016">
    <w:name w:val="项目标题3"/>
    <w:basedOn w:val="4"/>
    <w:link w:val="1017"/>
    <w:qFormat/>
    <w:uiPriority w:val="99"/>
    <w:pPr>
      <w:tabs>
        <w:tab w:val="left" w:pos="720"/>
      </w:tabs>
      <w:snapToGrid w:val="0"/>
      <w:spacing w:before="120" w:after="120" w:line="360" w:lineRule="auto"/>
      <w:textAlignment w:val="center"/>
    </w:pPr>
    <w:rPr>
      <w:rFonts w:ascii="黑体" w:hAnsi="黑体" w:cs="Times New Roman"/>
      <w:b/>
      <w:szCs w:val="24"/>
      <w:lang w:val="zh-CN"/>
    </w:rPr>
  </w:style>
  <w:style w:type="character" w:customStyle="1" w:styleId="1017">
    <w:name w:val="项目标题3 Char"/>
    <w:link w:val="1016"/>
    <w:qFormat/>
    <w:uiPriority w:val="99"/>
    <w:rPr>
      <w:rFonts w:ascii="黑体" w:hAnsi="黑体" w:eastAsia="黑体" w:cs="Times New Roman"/>
      <w:b/>
      <w:bCs/>
      <w:sz w:val="24"/>
      <w:szCs w:val="24"/>
      <w:lang w:val="zh-CN" w:eastAsia="zh-CN"/>
    </w:rPr>
  </w:style>
  <w:style w:type="character" w:customStyle="1" w:styleId="1018">
    <w:name w:val="尾注文本 字符"/>
    <w:semiHidden/>
    <w:qFormat/>
    <w:uiPriority w:val="99"/>
    <w:rPr>
      <w:kern w:val="2"/>
      <w:sz w:val="21"/>
      <w:szCs w:val="24"/>
    </w:rPr>
  </w:style>
  <w:style w:type="paragraph" w:customStyle="1" w:styleId="1019">
    <w:name w:val="题注 图"/>
    <w:basedOn w:val="15"/>
    <w:link w:val="1020"/>
    <w:qFormat/>
    <w:uiPriority w:val="0"/>
    <w:pPr>
      <w:keepNext w:val="0"/>
      <w:ind w:firstLine="0" w:firstLineChars="0"/>
    </w:pPr>
    <w:rPr>
      <w:rFonts w:ascii="黑体" w:hAnsi="黑体" w:cs="Times New Roman"/>
      <w:sz w:val="20"/>
    </w:rPr>
  </w:style>
  <w:style w:type="character" w:customStyle="1" w:styleId="1020">
    <w:name w:val="题注 图 Char"/>
    <w:link w:val="1019"/>
    <w:qFormat/>
    <w:uiPriority w:val="0"/>
    <w:rPr>
      <w:rFonts w:ascii="黑体" w:hAnsi="黑体" w:eastAsia="黑体" w:cs="Times New Roman"/>
      <w:sz w:val="20"/>
      <w:szCs w:val="20"/>
    </w:rPr>
  </w:style>
  <w:style w:type="table" w:customStyle="1" w:styleId="1021">
    <w:name w:val="浅色底纹2"/>
    <w:basedOn w:val="57"/>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1022">
    <w:name w:val="标题5 Char"/>
    <w:link w:val="467"/>
    <w:qFormat/>
    <w:locked/>
    <w:uiPriority w:val="99"/>
    <w:rPr>
      <w:rFonts w:eastAsia="方正小标宋简体"/>
      <w:spacing w:val="4"/>
      <w:sz w:val="20"/>
      <w:szCs w:val="20"/>
    </w:rPr>
  </w:style>
  <w:style w:type="character" w:customStyle="1" w:styleId="1023">
    <w:name w:val="列出段落 Char1"/>
    <w:qFormat/>
    <w:uiPriority w:val="34"/>
    <w:rPr>
      <w:rFonts w:ascii="宋体" w:hAnsi="宋体" w:cs="宋体"/>
      <w:sz w:val="24"/>
      <w:szCs w:val="24"/>
    </w:rPr>
  </w:style>
  <w:style w:type="paragraph" w:customStyle="1" w:styleId="1024">
    <w:name w:val="内容摘要"/>
    <w:qFormat/>
    <w:uiPriority w:val="99"/>
    <w:pPr>
      <w:spacing w:line="360" w:lineRule="auto"/>
      <w:jc w:val="center"/>
    </w:pPr>
    <w:rPr>
      <w:rFonts w:ascii="Times New Roman" w:hAnsi="Times New Roman" w:eastAsia="黑体" w:cs="宋体"/>
      <w:b/>
      <w:bCs/>
      <w:color w:val="000000"/>
      <w:kern w:val="2"/>
      <w:sz w:val="36"/>
      <w:lang w:val="en-US" w:eastAsia="zh-CN" w:bidi="ar-SA"/>
    </w:rPr>
  </w:style>
  <w:style w:type="paragraph" w:customStyle="1" w:styleId="1025">
    <w:name w:val="分项二级9"/>
    <w:basedOn w:val="1"/>
    <w:qFormat/>
    <w:uiPriority w:val="99"/>
    <w:pPr>
      <w:numPr>
        <w:ilvl w:val="0"/>
        <w:numId w:val="30"/>
      </w:numPr>
      <w:adjustRightInd w:val="0"/>
      <w:snapToGrid w:val="0"/>
      <w:spacing w:line="317" w:lineRule="atLeast"/>
      <w:textAlignment w:val="baseline"/>
    </w:pPr>
    <w:rPr>
      <w:rFonts w:ascii="Times New Roman" w:hAnsi="Times New Roman" w:eastAsia="方正书宋_GBK" w:cs="宋体"/>
      <w:snapToGrid w:val="0"/>
    </w:rPr>
  </w:style>
  <w:style w:type="paragraph" w:customStyle="1" w:styleId="1026">
    <w:name w:val="分项一级9"/>
    <w:basedOn w:val="1"/>
    <w:qFormat/>
    <w:uiPriority w:val="99"/>
    <w:pPr>
      <w:numPr>
        <w:ilvl w:val="0"/>
        <w:numId w:val="31"/>
      </w:numPr>
      <w:adjustRightInd w:val="0"/>
      <w:snapToGrid w:val="0"/>
      <w:spacing w:line="317" w:lineRule="atLeast"/>
    </w:pPr>
    <w:rPr>
      <w:rFonts w:ascii="Times New Roman" w:hAnsi="Times New Roman" w:eastAsia="方正书宋_GBK" w:cs="宋体"/>
      <w:snapToGrid w:val="0"/>
    </w:rPr>
  </w:style>
  <w:style w:type="character" w:customStyle="1" w:styleId="1027">
    <w:name w:val="图表 Char"/>
    <w:qFormat/>
    <w:uiPriority w:val="0"/>
    <w:rPr>
      <w:rFonts w:ascii="宋体" w:hAnsi="宋体" w:eastAsia="宋体" w:cs="Times New Roman"/>
      <w:sz w:val="24"/>
      <w:szCs w:val="24"/>
    </w:rPr>
  </w:style>
  <w:style w:type="character" w:customStyle="1" w:styleId="1028">
    <w:name w:val="@他111"/>
    <w:basedOn w:val="69"/>
    <w:semiHidden/>
    <w:unhideWhenUsed/>
    <w:qFormat/>
    <w:uiPriority w:val="99"/>
    <w:rPr>
      <w:color w:val="2B579A"/>
      <w:shd w:val="clear" w:color="auto" w:fill="E6E6E6"/>
    </w:rPr>
  </w:style>
  <w:style w:type="paragraph" w:customStyle="1" w:styleId="1029">
    <w:name w:val="Char5"/>
    <w:basedOn w:val="1"/>
    <w:qFormat/>
    <w:uiPriority w:val="0"/>
    <w:rPr>
      <w:rFonts w:ascii="Times New Roman" w:hAnsi="Times New Roman" w:eastAsia="宋体" w:cs="Times New Roman"/>
      <w:szCs w:val="24"/>
    </w:rPr>
  </w:style>
  <w:style w:type="character" w:customStyle="1" w:styleId="1030">
    <w:name w:val="Char Char51"/>
    <w:qFormat/>
    <w:uiPriority w:val="0"/>
    <w:rPr>
      <w:rFonts w:ascii="宋体" w:hAnsi="Courier New" w:eastAsia="宋体" w:cs="Courier New"/>
      <w:kern w:val="2"/>
      <w:sz w:val="21"/>
      <w:szCs w:val="21"/>
      <w:lang w:val="en-US" w:eastAsia="zh-CN" w:bidi="ar-SA"/>
    </w:rPr>
  </w:style>
  <w:style w:type="paragraph" w:customStyle="1" w:styleId="1031">
    <w:name w:val="Char Char Char Char Char Char Char Char Char Char Char Char1"/>
    <w:basedOn w:val="1"/>
    <w:qFormat/>
    <w:uiPriority w:val="0"/>
    <w:pPr>
      <w:widowControl/>
      <w:spacing w:after="160" w:line="240" w:lineRule="exact"/>
      <w:jc w:val="center"/>
    </w:pPr>
    <w:rPr>
      <w:rFonts w:ascii="Verdana" w:hAnsi="Verdana" w:eastAsia="宋体" w:cs="Times New Roman"/>
      <w:kern w:val="0"/>
      <w:sz w:val="20"/>
      <w:szCs w:val="24"/>
      <w:lang w:eastAsia="en-US"/>
    </w:rPr>
  </w:style>
  <w:style w:type="character" w:customStyle="1" w:styleId="1032">
    <w:name w:val="Char Char13"/>
    <w:qFormat/>
    <w:uiPriority w:val="0"/>
    <w:rPr>
      <w:rFonts w:ascii="宋体" w:hAnsi="Courier New" w:eastAsia="宋体"/>
      <w:kern w:val="2"/>
      <w:sz w:val="21"/>
      <w:lang w:val="en-US" w:eastAsia="zh-CN" w:bidi="ar-SA"/>
    </w:rPr>
  </w:style>
  <w:style w:type="paragraph" w:customStyle="1" w:styleId="1033">
    <w:name w:val="Char11"/>
    <w:basedOn w:val="1"/>
    <w:qFormat/>
    <w:uiPriority w:val="0"/>
    <w:pPr>
      <w:widowControl/>
      <w:spacing w:after="160" w:line="240" w:lineRule="exact"/>
      <w:jc w:val="center"/>
    </w:pPr>
    <w:rPr>
      <w:rFonts w:ascii="Verdana" w:hAnsi="Verdana" w:eastAsia="宋体" w:cs="Times New Roman"/>
      <w:kern w:val="0"/>
      <w:sz w:val="20"/>
      <w:szCs w:val="24"/>
      <w:lang w:eastAsia="en-US"/>
    </w:rPr>
  </w:style>
  <w:style w:type="paragraph" w:customStyle="1" w:styleId="1034">
    <w:name w:val="Char Char Char Char Char Char Char3"/>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character" w:customStyle="1" w:styleId="1035">
    <w:name w:val="Char Char81"/>
    <w:qFormat/>
    <w:uiPriority w:val="0"/>
    <w:rPr>
      <w:rFonts w:eastAsia="宋体"/>
      <w:kern w:val="2"/>
      <w:sz w:val="18"/>
      <w:szCs w:val="18"/>
      <w:lang w:val="en-US" w:eastAsia="zh-CN" w:bidi="ar-SA"/>
    </w:rPr>
  </w:style>
  <w:style w:type="character" w:customStyle="1" w:styleId="1036">
    <w:name w:val="Char Char71"/>
    <w:qFormat/>
    <w:uiPriority w:val="0"/>
    <w:rPr>
      <w:rFonts w:eastAsia="宋体"/>
      <w:kern w:val="2"/>
      <w:sz w:val="18"/>
      <w:szCs w:val="18"/>
      <w:lang w:val="en-US" w:eastAsia="zh-CN" w:bidi="ar-SA"/>
    </w:rPr>
  </w:style>
  <w:style w:type="character" w:customStyle="1" w:styleId="1037">
    <w:name w:val="Char Char101"/>
    <w:qFormat/>
    <w:uiPriority w:val="0"/>
    <w:rPr>
      <w:rFonts w:eastAsia="宋体"/>
      <w:b/>
      <w:bCs/>
      <w:kern w:val="2"/>
      <w:sz w:val="32"/>
      <w:szCs w:val="32"/>
      <w:lang w:val="en-US" w:eastAsia="zh-CN" w:bidi="ar-SA"/>
    </w:rPr>
  </w:style>
  <w:style w:type="character" w:customStyle="1" w:styleId="1038">
    <w:name w:val="Char Char91"/>
    <w:qFormat/>
    <w:uiPriority w:val="0"/>
    <w:rPr>
      <w:rFonts w:ascii="Arial" w:hAnsi="Arial" w:eastAsia="宋体"/>
      <w:b/>
      <w:bCs/>
      <w:kern w:val="2"/>
      <w:sz w:val="24"/>
      <w:szCs w:val="28"/>
      <w:lang w:val="en-US" w:eastAsia="zh-CN" w:bidi="ar-SA"/>
    </w:rPr>
  </w:style>
  <w:style w:type="character" w:customStyle="1" w:styleId="1039">
    <w:name w:val="Char Char121"/>
    <w:qFormat/>
    <w:uiPriority w:val="0"/>
    <w:rPr>
      <w:rFonts w:eastAsia="宋体"/>
      <w:b/>
      <w:bCs/>
      <w:kern w:val="44"/>
      <w:sz w:val="44"/>
      <w:szCs w:val="44"/>
      <w:lang w:val="en-US" w:eastAsia="zh-CN" w:bidi="ar-SA"/>
    </w:rPr>
  </w:style>
  <w:style w:type="character" w:customStyle="1" w:styleId="1040">
    <w:name w:val="Char Char111"/>
    <w:qFormat/>
    <w:uiPriority w:val="0"/>
    <w:rPr>
      <w:rFonts w:ascii="Arial" w:hAnsi="Arial" w:eastAsia="黑体"/>
      <w:b/>
      <w:bCs/>
      <w:kern w:val="2"/>
      <w:sz w:val="32"/>
      <w:szCs w:val="32"/>
      <w:lang w:val="en-US" w:eastAsia="zh-CN" w:bidi="ar-SA"/>
    </w:rPr>
  </w:style>
  <w:style w:type="character" w:customStyle="1" w:styleId="1041">
    <w:name w:val="Char Char52"/>
    <w:qFormat/>
    <w:uiPriority w:val="0"/>
    <w:rPr>
      <w:rFonts w:ascii="Cambria" w:hAnsi="Cambria" w:eastAsia="宋体"/>
      <w:b/>
      <w:bCs/>
      <w:kern w:val="2"/>
      <w:sz w:val="32"/>
      <w:szCs w:val="32"/>
      <w:lang w:val="en-US" w:eastAsia="zh-CN" w:bidi="ar-SA"/>
    </w:rPr>
  </w:style>
  <w:style w:type="character" w:customStyle="1" w:styleId="1042">
    <w:name w:val="Char Char41"/>
    <w:qFormat/>
    <w:uiPriority w:val="0"/>
    <w:rPr>
      <w:rFonts w:eastAsia="宋体"/>
      <w:b/>
      <w:bCs/>
      <w:kern w:val="2"/>
      <w:sz w:val="32"/>
      <w:szCs w:val="32"/>
      <w:lang w:val="en-US" w:eastAsia="zh-CN" w:bidi="ar-SA"/>
    </w:rPr>
  </w:style>
  <w:style w:type="paragraph" w:customStyle="1" w:styleId="1043">
    <w:name w:val="Char Char Char Char2"/>
    <w:basedOn w:val="1"/>
    <w:qFormat/>
    <w:uiPriority w:val="0"/>
    <w:pPr>
      <w:spacing w:line="360" w:lineRule="auto"/>
    </w:pPr>
    <w:rPr>
      <w:rFonts w:ascii="Times New Roman" w:hAnsi="Times New Roman" w:eastAsia="宋体" w:cs="Times New Roman"/>
      <w:sz w:val="24"/>
      <w:szCs w:val="24"/>
    </w:rPr>
  </w:style>
  <w:style w:type="paragraph" w:customStyle="1" w:styleId="1044">
    <w:name w:val="_Style 80311"/>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customStyle="1" w:styleId="1045">
    <w:name w:val="Char6"/>
    <w:basedOn w:val="1"/>
    <w:next w:val="1"/>
    <w:qFormat/>
    <w:uiPriority w:val="0"/>
    <w:pPr>
      <w:pageBreakBefore/>
      <w:tabs>
        <w:tab w:val="left" w:pos="390"/>
      </w:tabs>
      <w:ind w:left="390" w:hanging="390"/>
    </w:pPr>
    <w:rPr>
      <w:rFonts w:ascii="Times New Roman" w:hAnsi="Times New Roman" w:eastAsia="宋体" w:cs="Times New Roman"/>
      <w:szCs w:val="24"/>
    </w:rPr>
  </w:style>
  <w:style w:type="paragraph" w:customStyle="1" w:styleId="1046">
    <w:name w:val="Char Char Char Char Char Char Char4"/>
    <w:basedOn w:val="1"/>
    <w:qFormat/>
    <w:uiPriority w:val="0"/>
    <w:pPr>
      <w:spacing w:line="360" w:lineRule="auto"/>
    </w:pPr>
    <w:rPr>
      <w:rFonts w:ascii="Times New Roman" w:hAnsi="Times New Roman" w:eastAsia="宋体" w:cs="Times New Roman"/>
      <w:sz w:val="24"/>
      <w:szCs w:val="24"/>
    </w:rPr>
  </w:style>
  <w:style w:type="paragraph" w:customStyle="1" w:styleId="1047">
    <w:name w:val="Char Char Char1 Char11"/>
    <w:basedOn w:val="1"/>
    <w:qFormat/>
    <w:uiPriority w:val="0"/>
    <w:pPr>
      <w:spacing w:line="360" w:lineRule="auto"/>
    </w:pPr>
    <w:rPr>
      <w:rFonts w:ascii="Times New Roman" w:hAnsi="Times New Roman" w:eastAsia="宋体" w:cs="Times New Roman"/>
      <w:sz w:val="24"/>
      <w:szCs w:val="24"/>
    </w:rPr>
  </w:style>
  <w:style w:type="character" w:customStyle="1" w:styleId="1048">
    <w:name w:val="MTDisplayEquation 字符"/>
    <w:basedOn w:val="69"/>
    <w:qFormat/>
    <w:uiPriority w:val="0"/>
    <w:rPr>
      <w:rFonts w:ascii="宋体" w:hAnsi="宋体" w:eastAsia="宋体"/>
      <w:sz w:val="24"/>
    </w:rPr>
  </w:style>
  <w:style w:type="paragraph" w:customStyle="1" w:styleId="1049">
    <w:name w:val="图片编号"/>
    <w:basedOn w:val="5"/>
    <w:next w:val="334"/>
    <w:link w:val="1051"/>
    <w:qFormat/>
    <w:uiPriority w:val="0"/>
    <w:pPr>
      <w:keepLines w:val="0"/>
      <w:autoSpaceDE w:val="0"/>
      <w:autoSpaceDN w:val="0"/>
      <w:adjustRightInd w:val="0"/>
      <w:spacing w:before="120" w:after="240" w:line="320" w:lineRule="exact"/>
      <w:jc w:val="center"/>
      <w:textAlignment w:val="center"/>
      <w:outlineLvl w:val="9"/>
    </w:pPr>
    <w:rPr>
      <w:rFonts w:ascii="黑体" w:hAnsi="Times New Roman" w:eastAsia="宋体" w:cs="Times New Roman"/>
      <w:bCs w:val="0"/>
      <w:kern w:val="0"/>
      <w:sz w:val="22"/>
      <w:szCs w:val="20"/>
      <w:lang w:val="zh-CN"/>
    </w:rPr>
  </w:style>
  <w:style w:type="character" w:customStyle="1" w:styleId="1050">
    <w:name w:val="论文正文 字符"/>
    <w:basedOn w:val="69"/>
    <w:qFormat/>
    <w:uiPriority w:val="0"/>
    <w:rPr>
      <w:rFonts w:ascii="Times New Roman" w:hAnsi="Times New Roman"/>
      <w:kern w:val="2"/>
      <w:sz w:val="24"/>
      <w:szCs w:val="24"/>
    </w:rPr>
  </w:style>
  <w:style w:type="character" w:customStyle="1" w:styleId="1051">
    <w:name w:val="图片编号 字符"/>
    <w:basedOn w:val="69"/>
    <w:link w:val="1049"/>
    <w:qFormat/>
    <w:uiPriority w:val="0"/>
    <w:rPr>
      <w:rFonts w:ascii="黑体" w:hAnsi="Times New Roman" w:eastAsia="宋体" w:cs="Times New Roman"/>
      <w:kern w:val="0"/>
      <w:sz w:val="22"/>
      <w:szCs w:val="20"/>
      <w:lang w:val="zh-CN"/>
    </w:rPr>
  </w:style>
  <w:style w:type="character" w:customStyle="1" w:styleId="1052">
    <w:name w:val="图片 字符"/>
    <w:basedOn w:val="1051"/>
    <w:link w:val="372"/>
    <w:qFormat/>
    <w:uiPriority w:val="0"/>
    <w:rPr>
      <w:rFonts w:ascii="黑体" w:hAnsi="宋体" w:eastAsia="宋体" w:cs="Times New Roman"/>
      <w:kern w:val="0"/>
      <w:sz w:val="24"/>
      <w:szCs w:val="20"/>
      <w:lang w:val="zh-CN"/>
    </w:rPr>
  </w:style>
  <w:style w:type="character" w:customStyle="1" w:styleId="1053">
    <w:name w:val="论文公式 字符"/>
    <w:basedOn w:val="1050"/>
    <w:link w:val="797"/>
    <w:qFormat/>
    <w:uiPriority w:val="0"/>
    <w:rPr>
      <w:rFonts w:ascii="Times New Roman" w:hAnsi="Times New Roman" w:eastAsia="宋体" w:cs="Times New Roman"/>
      <w:kern w:val="2"/>
      <w:sz w:val="24"/>
      <w:szCs w:val="24"/>
    </w:rPr>
  </w:style>
  <w:style w:type="paragraph" w:customStyle="1" w:styleId="1054">
    <w:name w:val="文献引用"/>
    <w:basedOn w:val="334"/>
    <w:link w:val="1055"/>
    <w:qFormat/>
    <w:uiPriority w:val="0"/>
    <w:pPr>
      <w:widowControl w:val="0"/>
      <w:spacing w:line="400" w:lineRule="exact"/>
      <w:ind w:firstLine="480" w:firstLineChars="200"/>
      <w:jc w:val="both"/>
      <w:textAlignment w:val="center"/>
    </w:pPr>
    <w:rPr>
      <w:rFonts w:hint="default" w:ascii="Times New Roman" w:hAnsi="Times New Roman" w:eastAsia="宋体" w:cs="Times New Roman"/>
      <w:sz w:val="24"/>
      <w:szCs w:val="24"/>
      <w:vertAlign w:val="superscript"/>
      <w:lang w:val="en-US"/>
    </w:rPr>
  </w:style>
  <w:style w:type="character" w:customStyle="1" w:styleId="1055">
    <w:name w:val="文献引用 字符"/>
    <w:basedOn w:val="1050"/>
    <w:link w:val="1054"/>
    <w:qFormat/>
    <w:uiPriority w:val="0"/>
    <w:rPr>
      <w:rFonts w:ascii="Times New Roman" w:hAnsi="Times New Roman" w:eastAsia="宋体" w:cs="Times New Roman"/>
      <w:kern w:val="2"/>
      <w:sz w:val="24"/>
      <w:szCs w:val="24"/>
      <w:vertAlign w:val="superscript"/>
    </w:rPr>
  </w:style>
  <w:style w:type="paragraph" w:customStyle="1" w:styleId="1056">
    <w:name w:val="样式 标题 3二级节名条 1 + 黑体 四号 首行缩进:  2 字符 段前: 0.5 行"/>
    <w:basedOn w:val="4"/>
    <w:qFormat/>
    <w:uiPriority w:val="0"/>
    <w:pPr>
      <w:adjustRightInd w:val="0"/>
      <w:spacing w:beforeLines="50" w:after="40" w:line="240" w:lineRule="auto"/>
    </w:pPr>
    <w:rPr>
      <w:rFonts w:ascii="Times New Roman" w:hAnsi="Times New Roman" w:eastAsia="宋体" w:cs="Times New Roman"/>
      <w:b/>
      <w:bCs w:val="0"/>
      <w:sz w:val="28"/>
    </w:rPr>
  </w:style>
  <w:style w:type="paragraph" w:customStyle="1" w:styleId="1057">
    <w:name w:val="B段落"/>
    <w:basedOn w:val="1"/>
    <w:qFormat/>
    <w:uiPriority w:val="0"/>
    <w:pPr>
      <w:ind w:firstLine="200" w:firstLineChars="200"/>
    </w:pPr>
    <w:rPr>
      <w:rFonts w:ascii="Times New Roman" w:hAnsi="Times New Roman" w:eastAsia="宋体" w:cs="Times New Roman"/>
      <w:szCs w:val="24"/>
    </w:rPr>
  </w:style>
  <w:style w:type="paragraph" w:customStyle="1" w:styleId="1058">
    <w:name w:val="B题注"/>
    <w:basedOn w:val="1"/>
    <w:qFormat/>
    <w:uiPriority w:val="0"/>
    <w:pPr>
      <w:jc w:val="center"/>
    </w:pPr>
    <w:rPr>
      <w:rFonts w:ascii="Times New Roman" w:hAnsi="Times New Roman" w:eastAsia="黑体" w:cs="Times New Roman"/>
      <w:sz w:val="18"/>
      <w:szCs w:val="20"/>
    </w:rPr>
  </w:style>
  <w:style w:type="paragraph" w:customStyle="1" w:styleId="1059">
    <w:name w:val="序号正文 Char"/>
    <w:basedOn w:val="1"/>
    <w:qFormat/>
    <w:uiPriority w:val="0"/>
    <w:pPr>
      <w:numPr>
        <w:ilvl w:val="0"/>
        <w:numId w:val="32"/>
      </w:numPr>
      <w:adjustRightInd w:val="0"/>
      <w:snapToGrid w:val="0"/>
      <w:spacing w:line="400" w:lineRule="exact"/>
    </w:pPr>
    <w:rPr>
      <w:rFonts w:ascii="Times New Roman" w:hAnsi="Times New Roman" w:eastAsia="宋体" w:cs="Times New Roman"/>
      <w:sz w:val="24"/>
    </w:rPr>
  </w:style>
  <w:style w:type="character" w:customStyle="1" w:styleId="1060">
    <w:name w:val="正文文本缩进 2 Char"/>
    <w:qFormat/>
    <w:uiPriority w:val="0"/>
    <w:rPr>
      <w:rFonts w:ascii="宋体"/>
      <w:sz w:val="21"/>
    </w:rPr>
  </w:style>
  <w:style w:type="character" w:customStyle="1" w:styleId="1061">
    <w:name w:val="图片 Char"/>
    <w:qFormat/>
    <w:uiPriority w:val="0"/>
    <w:rPr>
      <w:rFonts w:ascii="黑体" w:hAnsi="黑体" w:eastAsia="黑体"/>
      <w:szCs w:val="21"/>
    </w:rPr>
  </w:style>
  <w:style w:type="paragraph" w:customStyle="1" w:styleId="1062">
    <w:name w:val="示例×："/>
    <w:basedOn w:val="1"/>
    <w:qFormat/>
    <w:uiPriority w:val="0"/>
    <w:pPr>
      <w:widowControl/>
      <w:tabs>
        <w:tab w:val="left" w:pos="900"/>
      </w:tabs>
      <w:ind w:left="900"/>
    </w:pPr>
    <w:rPr>
      <w:rFonts w:ascii="宋体" w:hAnsi="Times New Roman" w:eastAsia="宋体" w:cs="Times New Roman"/>
      <w:kern w:val="0"/>
      <w:sz w:val="18"/>
      <w:szCs w:val="18"/>
    </w:rPr>
  </w:style>
  <w:style w:type="paragraph" w:customStyle="1" w:styleId="1063">
    <w:name w:val="附录公式编号制表符"/>
    <w:basedOn w:val="1"/>
    <w:qFormat/>
    <w:uiPriority w:val="0"/>
    <w:pPr>
      <w:widowControl/>
      <w:tabs>
        <w:tab w:val="center" w:pos="4201"/>
        <w:tab w:val="right" w:leader="dot" w:pos="9298"/>
      </w:tabs>
      <w:autoSpaceDE w:val="0"/>
      <w:autoSpaceDN w:val="0"/>
    </w:pPr>
    <w:rPr>
      <w:rFonts w:ascii="宋体" w:hAnsi="Times New Roman" w:eastAsia="宋体" w:cs="Times New Roman"/>
      <w:kern w:val="0"/>
      <w:szCs w:val="20"/>
    </w:rPr>
  </w:style>
  <w:style w:type="paragraph" w:customStyle="1" w:styleId="1064">
    <w:name w:val="图名称"/>
    <w:basedOn w:val="1"/>
    <w:link w:val="1065"/>
    <w:qFormat/>
    <w:uiPriority w:val="0"/>
    <w:pPr>
      <w:adjustRightInd w:val="0"/>
      <w:jc w:val="center"/>
    </w:pPr>
    <w:rPr>
      <w:rFonts w:ascii="黑体" w:hAnsi="黑体" w:eastAsia="黑体" w:cs="Times New Roman"/>
      <w:kern w:val="0"/>
      <w:sz w:val="20"/>
    </w:rPr>
  </w:style>
  <w:style w:type="character" w:customStyle="1" w:styleId="1065">
    <w:name w:val="图名称 Char"/>
    <w:link w:val="1064"/>
    <w:qFormat/>
    <w:uiPriority w:val="0"/>
    <w:rPr>
      <w:rFonts w:ascii="黑体" w:hAnsi="黑体" w:eastAsia="黑体" w:cs="Times New Roman"/>
      <w:kern w:val="0"/>
      <w:sz w:val="20"/>
    </w:rPr>
  </w:style>
  <w:style w:type="paragraph" w:customStyle="1" w:styleId="1066">
    <w:name w:val="表名称"/>
    <w:basedOn w:val="1067"/>
    <w:qFormat/>
    <w:uiPriority w:val="0"/>
    <w:pPr>
      <w:keepNext/>
      <w:spacing w:line="360" w:lineRule="auto"/>
    </w:pPr>
    <w:rPr>
      <w:rFonts w:ascii="黑体" w:hAnsi="黑体" w:eastAsia="黑体"/>
    </w:rPr>
  </w:style>
  <w:style w:type="paragraph" w:customStyle="1" w:styleId="1067">
    <w:name w:val="表内容"/>
    <w:basedOn w:val="1064"/>
    <w:qFormat/>
    <w:uiPriority w:val="0"/>
    <w:rPr>
      <w:rFonts w:ascii="宋体" w:hAnsi="宋体" w:eastAsia="宋体"/>
      <w:sz w:val="21"/>
    </w:rPr>
  </w:style>
  <w:style w:type="paragraph" w:customStyle="1" w:styleId="1068">
    <w:name w:val="封面单位日期"/>
    <w:basedOn w:val="1"/>
    <w:qFormat/>
    <w:uiPriority w:val="0"/>
    <w:pPr>
      <w:adjustRightInd w:val="0"/>
      <w:snapToGrid w:val="0"/>
      <w:spacing w:line="500" w:lineRule="exact"/>
      <w:ind w:firstLine="560" w:firstLineChars="200"/>
    </w:pPr>
    <w:rPr>
      <w:rFonts w:ascii="仿宋_GB2312" w:hAnsi="宋体" w:eastAsia="仿宋_GB2312" w:cs="Times New Roman"/>
      <w:sz w:val="28"/>
      <w:szCs w:val="28"/>
    </w:rPr>
  </w:style>
  <w:style w:type="paragraph" w:customStyle="1" w:styleId="1069">
    <w:name w:val="附录1级标题"/>
    <w:basedOn w:val="1"/>
    <w:link w:val="1070"/>
    <w:qFormat/>
    <w:uiPriority w:val="0"/>
    <w:pPr>
      <w:adjustRightInd w:val="0"/>
      <w:spacing w:before="120" w:after="120" w:line="360" w:lineRule="auto"/>
    </w:pPr>
    <w:rPr>
      <w:rFonts w:ascii="黑体" w:hAnsi="黑体" w:eastAsia="黑体" w:cs="Times New Roman"/>
      <w:kern w:val="0"/>
      <w:sz w:val="30"/>
      <w:szCs w:val="30"/>
      <w:shd w:val="clear" w:color="auto" w:fill="FFFFFF"/>
    </w:rPr>
  </w:style>
  <w:style w:type="character" w:customStyle="1" w:styleId="1070">
    <w:name w:val="附录1级标题 Char"/>
    <w:link w:val="1069"/>
    <w:qFormat/>
    <w:uiPriority w:val="0"/>
    <w:rPr>
      <w:rFonts w:ascii="黑体" w:hAnsi="黑体" w:eastAsia="黑体" w:cs="Times New Roman"/>
      <w:kern w:val="0"/>
      <w:sz w:val="30"/>
      <w:szCs w:val="30"/>
    </w:rPr>
  </w:style>
  <w:style w:type="paragraph" w:customStyle="1" w:styleId="1071">
    <w:name w:val="正文样式"/>
    <w:basedOn w:val="1"/>
    <w:qFormat/>
    <w:uiPriority w:val="99"/>
    <w:pPr>
      <w:adjustRightInd w:val="0"/>
      <w:spacing w:line="360" w:lineRule="auto"/>
      <w:ind w:firstLine="560" w:firstLineChars="200"/>
    </w:pPr>
    <w:rPr>
      <w:rFonts w:ascii="Times New Roman" w:hAnsi="Times New Roman" w:eastAsia="仿宋_GB2312" w:cs="Times New Roman"/>
      <w:sz w:val="28"/>
      <w:szCs w:val="22"/>
    </w:rPr>
  </w:style>
  <w:style w:type="paragraph" w:customStyle="1" w:styleId="1072">
    <w:name w:val="公式标注"/>
    <w:link w:val="1096"/>
    <w:qFormat/>
    <w:uiPriority w:val="0"/>
    <w:pPr>
      <w:jc w:val="right"/>
      <w:textAlignment w:val="center"/>
    </w:pPr>
    <w:rPr>
      <w:rFonts w:ascii="Times New Roman" w:hAnsi="Times New Roman" w:eastAsia="宋体" w:cs="Times New Roman"/>
      <w:bCs/>
      <w:kern w:val="2"/>
      <w:sz w:val="21"/>
      <w:szCs w:val="21"/>
      <w:lang w:val="en-US" w:eastAsia="zh-CN" w:bidi="ar-SA"/>
    </w:rPr>
  </w:style>
  <w:style w:type="paragraph" w:customStyle="1" w:styleId="1073">
    <w:name w:val="书稿-正文"/>
    <w:link w:val="1084"/>
    <w:qFormat/>
    <w:uiPriority w:val="0"/>
    <w:pPr>
      <w:spacing w:line="360" w:lineRule="auto"/>
      <w:ind w:firstLine="420" w:firstLineChars="200"/>
    </w:pPr>
    <w:rPr>
      <w:rFonts w:ascii="Times New Roman" w:hAnsi="Times New Roman" w:eastAsia="宋体" w:cs="宋体"/>
      <w:kern w:val="2"/>
      <w:sz w:val="21"/>
      <w:szCs w:val="21"/>
      <w:lang w:val="en-US" w:eastAsia="zh-CN" w:bidi="ar-SA"/>
    </w:rPr>
  </w:style>
  <w:style w:type="character" w:customStyle="1" w:styleId="1074">
    <w:name w:val="def"/>
    <w:qFormat/>
    <w:uiPriority w:val="0"/>
  </w:style>
  <w:style w:type="character" w:customStyle="1" w:styleId="1075">
    <w:name w:val="additional"/>
    <w:qFormat/>
    <w:uiPriority w:val="0"/>
  </w:style>
  <w:style w:type="character" w:customStyle="1" w:styleId="1076">
    <w:name w:val="样式 Times New Roman"/>
    <w:qFormat/>
    <w:uiPriority w:val="0"/>
    <w:rPr>
      <w:rFonts w:ascii="Times New Roman" w:hAnsi="Times New Roman" w:eastAsia="宋体"/>
      <w:sz w:val="28"/>
      <w:szCs w:val="28"/>
    </w:rPr>
  </w:style>
  <w:style w:type="paragraph" w:customStyle="1" w:styleId="1077">
    <w:name w:val="CM12"/>
    <w:basedOn w:val="1"/>
    <w:next w:val="1"/>
    <w:qFormat/>
    <w:uiPriority w:val="99"/>
    <w:pPr>
      <w:autoSpaceDE w:val="0"/>
      <w:autoSpaceDN w:val="0"/>
      <w:adjustRightInd w:val="0"/>
      <w:spacing w:line="293" w:lineRule="atLeast"/>
      <w:jc w:val="left"/>
    </w:pPr>
    <w:rPr>
      <w:rFonts w:ascii="Times New Roman" w:hAnsi="Times New Roman" w:eastAsia="宋体" w:cs="Times New Roman"/>
      <w:kern w:val="0"/>
      <w:sz w:val="24"/>
      <w:szCs w:val="24"/>
    </w:rPr>
  </w:style>
  <w:style w:type="paragraph" w:customStyle="1" w:styleId="1078">
    <w:name w:val="CM32"/>
    <w:basedOn w:val="1"/>
    <w:next w:val="1"/>
    <w:qFormat/>
    <w:uiPriority w:val="99"/>
    <w:pPr>
      <w:autoSpaceDE w:val="0"/>
      <w:autoSpaceDN w:val="0"/>
      <w:adjustRightInd w:val="0"/>
      <w:spacing w:after="713"/>
      <w:jc w:val="left"/>
    </w:pPr>
    <w:rPr>
      <w:rFonts w:ascii="Times New Roman" w:hAnsi="Times New Roman" w:eastAsia="宋体" w:cs="Times New Roman"/>
      <w:kern w:val="0"/>
      <w:sz w:val="24"/>
      <w:szCs w:val="24"/>
    </w:rPr>
  </w:style>
  <w:style w:type="character" w:customStyle="1" w:styleId="1079">
    <w:name w:val="txt_hei"/>
    <w:qFormat/>
    <w:uiPriority w:val="0"/>
  </w:style>
  <w:style w:type="paragraph" w:customStyle="1" w:styleId="1080">
    <w:name w:val="封面格式2"/>
    <w:basedOn w:val="1"/>
    <w:qFormat/>
    <w:uiPriority w:val="0"/>
    <w:pPr>
      <w:spacing w:line="300" w:lineRule="auto"/>
      <w:ind w:left="434" w:leftChars="105" w:hanging="214" w:hangingChars="63"/>
    </w:pPr>
    <w:rPr>
      <w:rFonts w:ascii="Times New Roman" w:hAnsi="Times New Roman" w:eastAsia="宋体" w:cs="宋体"/>
      <w:szCs w:val="20"/>
    </w:rPr>
  </w:style>
  <w:style w:type="paragraph" w:customStyle="1" w:styleId="1081">
    <w:name w:val="公式格式"/>
    <w:basedOn w:val="1"/>
    <w:qFormat/>
    <w:uiPriority w:val="0"/>
    <w:pPr>
      <w:spacing w:line="300" w:lineRule="auto"/>
      <w:ind w:left="371" w:leftChars="105" w:hanging="151" w:hangingChars="63"/>
      <w:jc w:val="right"/>
    </w:pPr>
    <w:rPr>
      <w:rFonts w:ascii="Times New Roman" w:hAnsi="Times New Roman" w:eastAsia="宋体" w:cs="宋体"/>
      <w:kern w:val="0"/>
      <w:sz w:val="24"/>
      <w:szCs w:val="20"/>
      <w:lang w:bidi="en-US"/>
    </w:rPr>
  </w:style>
  <w:style w:type="paragraph" w:customStyle="1" w:styleId="1082">
    <w:name w:val="小节标题"/>
    <w:basedOn w:val="1"/>
    <w:link w:val="1083"/>
    <w:qFormat/>
    <w:uiPriority w:val="0"/>
    <w:pPr>
      <w:spacing w:before="240" w:after="240" w:line="360" w:lineRule="auto"/>
    </w:pPr>
    <w:rPr>
      <w:rFonts w:ascii="Times New Roman" w:hAnsi="Times New Roman" w:eastAsia="宋体" w:cs="Times New Roman"/>
      <w:b/>
      <w:sz w:val="24"/>
      <w:szCs w:val="24"/>
    </w:rPr>
  </w:style>
  <w:style w:type="character" w:customStyle="1" w:styleId="1083">
    <w:name w:val="小节标题 Char"/>
    <w:link w:val="1082"/>
    <w:qFormat/>
    <w:uiPriority w:val="0"/>
    <w:rPr>
      <w:rFonts w:ascii="Times New Roman" w:hAnsi="Times New Roman" w:eastAsia="宋体" w:cs="Times New Roman"/>
      <w:b/>
      <w:sz w:val="24"/>
      <w:szCs w:val="24"/>
    </w:rPr>
  </w:style>
  <w:style w:type="character" w:customStyle="1" w:styleId="1084">
    <w:name w:val="书稿-正文 Char"/>
    <w:link w:val="1073"/>
    <w:qFormat/>
    <w:uiPriority w:val="0"/>
    <w:rPr>
      <w:rFonts w:ascii="Times New Roman" w:hAnsi="Times New Roman" w:eastAsia="宋体" w:cs="宋体"/>
    </w:rPr>
  </w:style>
  <w:style w:type="paragraph" w:customStyle="1" w:styleId="1085">
    <w:name w:val="CHESFtext"/>
    <w:basedOn w:val="1"/>
    <w:qFormat/>
    <w:uiPriority w:val="0"/>
    <w:pPr>
      <w:widowControl/>
      <w:ind w:left="1985"/>
      <w:jc w:val="left"/>
    </w:pPr>
    <w:rPr>
      <w:rFonts w:ascii="Arial" w:hAnsi="Arial" w:eastAsia="宋体" w:cs="Times New Roman"/>
      <w:b/>
      <w:i/>
      <w:kern w:val="0"/>
      <w:sz w:val="24"/>
      <w:szCs w:val="20"/>
    </w:rPr>
  </w:style>
  <w:style w:type="paragraph" w:customStyle="1" w:styleId="1086">
    <w:name w:val="Char Char Char Char Char Char Char Char Char Char Char Char Char Char Char Char Char Char Char Char Char1 Char Char Char Char Char Char Char Char Char1 Char Char Char Char Char Char Char Char Char Char"/>
    <w:basedOn w:val="1"/>
    <w:qFormat/>
    <w:uiPriority w:val="0"/>
    <w:rPr>
      <w:rFonts w:ascii="Times New Roman" w:hAnsi="Times New Roman" w:eastAsia="宋体" w:cs="Times New Roman"/>
      <w:szCs w:val="24"/>
    </w:rPr>
  </w:style>
  <w:style w:type="paragraph" w:customStyle="1" w:styleId="1087">
    <w:name w:val="Char Char1 Char Char Char Char"/>
    <w:basedOn w:val="1"/>
    <w:qFormat/>
    <w:uiPriority w:val="0"/>
    <w:rPr>
      <w:rFonts w:ascii="Times New Roman" w:hAnsi="Times New Roman" w:eastAsia="宋体" w:cs="Times New Roman"/>
      <w:szCs w:val="24"/>
    </w:rPr>
  </w:style>
  <w:style w:type="character" w:customStyle="1" w:styleId="1088">
    <w:name w:val="curm"/>
    <w:qFormat/>
    <w:uiPriority w:val="0"/>
  </w:style>
  <w:style w:type="paragraph" w:customStyle="1" w:styleId="1089">
    <w:name w:val="样式 首行缩进:  2 字符"/>
    <w:basedOn w:val="1"/>
    <w:qFormat/>
    <w:uiPriority w:val="0"/>
    <w:pPr>
      <w:spacing w:line="360" w:lineRule="auto"/>
      <w:ind w:firstLine="200" w:firstLineChars="200"/>
    </w:pPr>
    <w:rPr>
      <w:rFonts w:ascii="Times New Roman" w:hAnsi="Times New Roman" w:eastAsia="宋体" w:cs="宋体"/>
      <w:sz w:val="24"/>
      <w:szCs w:val="20"/>
    </w:rPr>
  </w:style>
  <w:style w:type="character" w:customStyle="1" w:styleId="1090">
    <w:name w:val="表格 Char"/>
    <w:link w:val="842"/>
    <w:qFormat/>
    <w:uiPriority w:val="0"/>
    <w:rPr>
      <w:rFonts w:ascii="Times New Roman" w:hAnsi="Times New Roman" w:eastAsia="宋体" w:cs="Times New Roman"/>
      <w:szCs w:val="20"/>
    </w:rPr>
  </w:style>
  <w:style w:type="paragraph" w:customStyle="1" w:styleId="1091">
    <w:name w:val="Char Char Char Char Char Char Char Char Char Char Char Char Char Char Char Char Char Char Char Char Char1 Char Char Char Char Char Char Char Char Char1 Char Char Char Char Char Char Char Char Char Char1"/>
    <w:basedOn w:val="1"/>
    <w:qFormat/>
    <w:uiPriority w:val="0"/>
    <w:rPr>
      <w:rFonts w:ascii="Times New Roman" w:hAnsi="Times New Roman" w:eastAsia="宋体" w:cs="Times New Roman"/>
      <w:szCs w:val="24"/>
    </w:rPr>
  </w:style>
  <w:style w:type="paragraph" w:customStyle="1" w:styleId="1092">
    <w:name w:val="Char Char1 Char Char Char Char1"/>
    <w:basedOn w:val="1"/>
    <w:qFormat/>
    <w:uiPriority w:val="0"/>
    <w:rPr>
      <w:rFonts w:ascii="Times New Roman" w:hAnsi="Times New Roman" w:eastAsia="宋体" w:cs="Times New Roman"/>
      <w:szCs w:val="24"/>
    </w:rPr>
  </w:style>
  <w:style w:type="paragraph" w:customStyle="1" w:styleId="1093">
    <w:name w:val="正文表标题续表"/>
    <w:basedOn w:val="1"/>
    <w:qFormat/>
    <w:uiPriority w:val="0"/>
    <w:pPr>
      <w:widowControl/>
      <w:tabs>
        <w:tab w:val="left" w:pos="420"/>
      </w:tabs>
      <w:spacing w:line="360" w:lineRule="auto"/>
      <w:jc w:val="center"/>
    </w:pPr>
    <w:rPr>
      <w:rFonts w:ascii="黑体" w:hAnsi="Times New Roman" w:eastAsia="黑体" w:cs="Times New Roman"/>
      <w:b/>
      <w:kern w:val="0"/>
    </w:rPr>
  </w:style>
  <w:style w:type="character" w:customStyle="1" w:styleId="1094">
    <w:name w:val="标题 2 Char Char Char Char1"/>
    <w:qFormat/>
    <w:uiPriority w:val="0"/>
    <w:rPr>
      <w:rFonts w:ascii="Arial" w:hAnsi="Arial" w:eastAsia="黑体"/>
      <w:b/>
      <w:bCs/>
      <w:kern w:val="2"/>
      <w:sz w:val="32"/>
      <w:szCs w:val="32"/>
      <w:lang w:val="en-US" w:eastAsia="zh-CN" w:bidi="ar-SA"/>
    </w:rPr>
  </w:style>
  <w:style w:type="paragraph" w:customStyle="1" w:styleId="1095">
    <w:name w:val="表格后正文"/>
    <w:basedOn w:val="1"/>
    <w:qFormat/>
    <w:uiPriority w:val="0"/>
    <w:pPr>
      <w:spacing w:beforeLines="50" w:line="360" w:lineRule="auto"/>
      <w:ind w:firstLine="560" w:firstLineChars="200"/>
    </w:pPr>
    <w:rPr>
      <w:rFonts w:ascii="Times New Roman" w:hAnsi="Times New Roman" w:eastAsia="仿宋_GB2312" w:cs="Times New Roman"/>
      <w:sz w:val="28"/>
      <w:szCs w:val="24"/>
    </w:rPr>
  </w:style>
  <w:style w:type="character" w:customStyle="1" w:styleId="1096">
    <w:name w:val="公式标注 Char"/>
    <w:link w:val="1072"/>
    <w:qFormat/>
    <w:uiPriority w:val="0"/>
    <w:rPr>
      <w:rFonts w:ascii="Times New Roman" w:hAnsi="Times New Roman" w:eastAsia="宋体" w:cs="Times New Roman"/>
      <w:bCs/>
    </w:rPr>
  </w:style>
  <w:style w:type="paragraph" w:customStyle="1" w:styleId="1097">
    <w:name w:val="1)编号"/>
    <w:basedOn w:val="1"/>
    <w:qFormat/>
    <w:uiPriority w:val="0"/>
    <w:pPr>
      <w:numPr>
        <w:ilvl w:val="0"/>
        <w:numId w:val="33"/>
      </w:numPr>
      <w:spacing w:line="400" w:lineRule="exact"/>
    </w:pPr>
    <w:rPr>
      <w:rFonts w:ascii="Times New Roman" w:hAnsi="Times New Roman" w:eastAsia="宋体" w:cs="Times New Roman"/>
      <w:sz w:val="24"/>
      <w:szCs w:val="24"/>
    </w:rPr>
  </w:style>
  <w:style w:type="character" w:customStyle="1" w:styleId="1098">
    <w:name w:val="图名 Char"/>
    <w:link w:val="1099"/>
    <w:qFormat/>
    <w:uiPriority w:val="0"/>
    <w:rPr>
      <w:rFonts w:ascii="黑体" w:hAnsi="黑体" w:eastAsia="黑体"/>
      <w:sz w:val="24"/>
    </w:rPr>
  </w:style>
  <w:style w:type="paragraph" w:customStyle="1" w:styleId="1099">
    <w:name w:val="图名"/>
    <w:basedOn w:val="1"/>
    <w:link w:val="1098"/>
    <w:qFormat/>
    <w:uiPriority w:val="0"/>
    <w:pPr>
      <w:spacing w:afterLines="50" w:line="360" w:lineRule="auto"/>
      <w:jc w:val="center"/>
    </w:pPr>
    <w:rPr>
      <w:rFonts w:ascii="黑体" w:hAnsi="黑体" w:eastAsia="黑体"/>
      <w:sz w:val="24"/>
    </w:rPr>
  </w:style>
  <w:style w:type="paragraph" w:customStyle="1" w:styleId="1100">
    <w:name w:val="图表名"/>
    <w:basedOn w:val="1"/>
    <w:link w:val="1101"/>
    <w:qFormat/>
    <w:uiPriority w:val="0"/>
    <w:pPr>
      <w:spacing w:line="360" w:lineRule="auto"/>
      <w:jc w:val="center"/>
    </w:pPr>
    <w:rPr>
      <w:rFonts w:ascii="黑体" w:hAnsi="黑体" w:eastAsia="黑体" w:cs="Times New Roman"/>
      <w:sz w:val="24"/>
      <w:szCs w:val="24"/>
    </w:rPr>
  </w:style>
  <w:style w:type="character" w:customStyle="1" w:styleId="1101">
    <w:name w:val="图表名 Char"/>
    <w:link w:val="1100"/>
    <w:qFormat/>
    <w:uiPriority w:val="0"/>
    <w:rPr>
      <w:rFonts w:ascii="黑体" w:hAnsi="黑体" w:eastAsia="黑体" w:cs="Times New Roman"/>
      <w:sz w:val="24"/>
      <w:szCs w:val="24"/>
    </w:rPr>
  </w:style>
  <w:style w:type="paragraph" w:customStyle="1" w:styleId="1102">
    <w:name w:val="图样式"/>
    <w:basedOn w:val="1071"/>
    <w:qFormat/>
    <w:uiPriority w:val="99"/>
    <w:pPr>
      <w:widowControl/>
      <w:adjustRightInd/>
      <w:spacing w:line="240" w:lineRule="auto"/>
      <w:ind w:firstLine="0" w:firstLineChars="0"/>
      <w:jc w:val="center"/>
    </w:pPr>
  </w:style>
  <w:style w:type="paragraph" w:customStyle="1" w:styleId="1103">
    <w:name w:val="TOC 标题11"/>
    <w:basedOn w:val="2"/>
    <w:next w:val="1"/>
    <w:unhideWhenUsed/>
    <w:qFormat/>
    <w:uiPriority w:val="39"/>
    <w:pPr>
      <w:widowControl/>
      <w:spacing w:before="480" w:after="0" w:line="276" w:lineRule="auto"/>
      <w:jc w:val="left"/>
      <w:outlineLvl w:val="9"/>
    </w:pPr>
    <w:rPr>
      <w:rFonts w:ascii="Cambria" w:hAnsi="Cambria" w:eastAsia="宋体"/>
      <w:b/>
      <w:color w:val="365F91"/>
      <w:kern w:val="0"/>
      <w:sz w:val="28"/>
      <w:szCs w:val="28"/>
    </w:rPr>
  </w:style>
  <w:style w:type="character" w:customStyle="1" w:styleId="1104">
    <w:name w:val="不明显强调11"/>
    <w:qFormat/>
    <w:uiPriority w:val="0"/>
    <w:rPr>
      <w:rFonts w:eastAsia="宋体" w:cs="Times New Roman"/>
      <w:i/>
      <w:iCs/>
      <w:color w:val="808080"/>
      <w:szCs w:val="22"/>
      <w:lang w:eastAsia="zh-CN"/>
    </w:rPr>
  </w:style>
  <w:style w:type="paragraph" w:customStyle="1" w:styleId="1105">
    <w:name w:val="修订11"/>
    <w:qFormat/>
    <w:uiPriority w:val="0"/>
    <w:pPr>
      <w:jc w:val="both"/>
    </w:pPr>
    <w:rPr>
      <w:rFonts w:ascii="Times New Roman" w:hAnsi="Times New Roman" w:eastAsia="宋体" w:cs="Times New Roman"/>
      <w:kern w:val="2"/>
      <w:sz w:val="21"/>
      <w:szCs w:val="24"/>
      <w:lang w:val="en-US" w:eastAsia="zh-CN" w:bidi="ar-SA"/>
    </w:rPr>
  </w:style>
  <w:style w:type="paragraph" w:customStyle="1" w:styleId="1106">
    <w:name w:val="Char51"/>
    <w:basedOn w:val="1"/>
    <w:qFormat/>
    <w:uiPriority w:val="0"/>
    <w:rPr>
      <w:rFonts w:ascii="Times New Roman" w:hAnsi="Times New Roman" w:eastAsia="宋体" w:cs="Times New Roman"/>
      <w:szCs w:val="24"/>
    </w:rPr>
  </w:style>
  <w:style w:type="character" w:customStyle="1" w:styleId="1107">
    <w:name w:val="Char Char511"/>
    <w:qFormat/>
    <w:uiPriority w:val="0"/>
    <w:rPr>
      <w:rFonts w:ascii="宋体" w:hAnsi="Courier New" w:eastAsia="宋体" w:cs="Courier New"/>
      <w:kern w:val="2"/>
      <w:sz w:val="21"/>
      <w:szCs w:val="21"/>
      <w:lang w:val="en-US" w:eastAsia="zh-CN" w:bidi="ar-SA"/>
    </w:rPr>
  </w:style>
  <w:style w:type="paragraph" w:customStyle="1" w:styleId="1108">
    <w:name w:val="Char Char Char Char Char Char Char Char Char Char Char Char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character" w:customStyle="1" w:styleId="1109">
    <w:name w:val="Char Char131"/>
    <w:qFormat/>
    <w:uiPriority w:val="0"/>
    <w:rPr>
      <w:rFonts w:ascii="宋体" w:hAnsi="Courier New" w:eastAsia="宋体"/>
      <w:kern w:val="2"/>
      <w:sz w:val="21"/>
      <w:lang w:val="en-US" w:eastAsia="zh-CN" w:bidi="ar-SA"/>
    </w:rPr>
  </w:style>
  <w:style w:type="paragraph" w:customStyle="1" w:styleId="1110">
    <w:name w:val="Char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1111">
    <w:name w:val="Char Char Char Char Char Char Char31"/>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character" w:customStyle="1" w:styleId="1112">
    <w:name w:val="Char Char811"/>
    <w:qFormat/>
    <w:uiPriority w:val="0"/>
    <w:rPr>
      <w:rFonts w:eastAsia="宋体"/>
      <w:kern w:val="2"/>
      <w:sz w:val="18"/>
      <w:szCs w:val="18"/>
      <w:lang w:val="en-US" w:eastAsia="zh-CN" w:bidi="ar-SA"/>
    </w:rPr>
  </w:style>
  <w:style w:type="character" w:customStyle="1" w:styleId="1113">
    <w:name w:val="Char Char711"/>
    <w:qFormat/>
    <w:uiPriority w:val="0"/>
    <w:rPr>
      <w:rFonts w:eastAsia="宋体"/>
      <w:kern w:val="2"/>
      <w:sz w:val="18"/>
      <w:szCs w:val="18"/>
      <w:lang w:val="en-US" w:eastAsia="zh-CN" w:bidi="ar-SA"/>
    </w:rPr>
  </w:style>
  <w:style w:type="character" w:customStyle="1" w:styleId="1114">
    <w:name w:val="Char Char1011"/>
    <w:qFormat/>
    <w:uiPriority w:val="0"/>
    <w:rPr>
      <w:rFonts w:eastAsia="宋体"/>
      <w:b/>
      <w:bCs/>
      <w:kern w:val="2"/>
      <w:sz w:val="32"/>
      <w:szCs w:val="32"/>
      <w:lang w:val="en-US" w:eastAsia="zh-CN" w:bidi="ar-SA"/>
    </w:rPr>
  </w:style>
  <w:style w:type="character" w:customStyle="1" w:styleId="1115">
    <w:name w:val="Char Char911"/>
    <w:qFormat/>
    <w:uiPriority w:val="0"/>
    <w:rPr>
      <w:rFonts w:ascii="Arial" w:hAnsi="Arial" w:eastAsia="宋体"/>
      <w:b/>
      <w:bCs/>
      <w:kern w:val="2"/>
      <w:sz w:val="24"/>
      <w:szCs w:val="28"/>
      <w:lang w:val="en-US" w:eastAsia="zh-CN" w:bidi="ar-SA"/>
    </w:rPr>
  </w:style>
  <w:style w:type="character" w:customStyle="1" w:styleId="1116">
    <w:name w:val="Char Char1211"/>
    <w:qFormat/>
    <w:uiPriority w:val="0"/>
    <w:rPr>
      <w:rFonts w:eastAsia="宋体"/>
      <w:b/>
      <w:bCs/>
      <w:kern w:val="44"/>
      <w:sz w:val="44"/>
      <w:szCs w:val="44"/>
      <w:lang w:val="en-US" w:eastAsia="zh-CN" w:bidi="ar-SA"/>
    </w:rPr>
  </w:style>
  <w:style w:type="character" w:customStyle="1" w:styleId="1117">
    <w:name w:val="Char Char1111"/>
    <w:qFormat/>
    <w:uiPriority w:val="0"/>
    <w:rPr>
      <w:rFonts w:ascii="Arial" w:hAnsi="Arial" w:eastAsia="黑体"/>
      <w:b/>
      <w:bCs/>
      <w:kern w:val="2"/>
      <w:sz w:val="32"/>
      <w:szCs w:val="32"/>
      <w:lang w:val="en-US" w:eastAsia="zh-CN" w:bidi="ar-SA"/>
    </w:rPr>
  </w:style>
  <w:style w:type="character" w:customStyle="1" w:styleId="1118">
    <w:name w:val="Char Char521"/>
    <w:qFormat/>
    <w:uiPriority w:val="0"/>
    <w:rPr>
      <w:rFonts w:ascii="Cambria" w:hAnsi="Cambria" w:eastAsia="宋体"/>
      <w:b/>
      <w:bCs/>
      <w:kern w:val="2"/>
      <w:sz w:val="32"/>
      <w:szCs w:val="32"/>
      <w:lang w:val="en-US" w:eastAsia="zh-CN" w:bidi="ar-SA"/>
    </w:rPr>
  </w:style>
  <w:style w:type="character" w:customStyle="1" w:styleId="1119">
    <w:name w:val="Char Char411"/>
    <w:qFormat/>
    <w:uiPriority w:val="0"/>
    <w:rPr>
      <w:rFonts w:eastAsia="宋体"/>
      <w:b/>
      <w:bCs/>
      <w:kern w:val="2"/>
      <w:sz w:val="32"/>
      <w:szCs w:val="32"/>
      <w:lang w:val="en-US" w:eastAsia="zh-CN" w:bidi="ar-SA"/>
    </w:rPr>
  </w:style>
  <w:style w:type="paragraph" w:customStyle="1" w:styleId="1120">
    <w:name w:val="Char Char Char Char21"/>
    <w:basedOn w:val="1"/>
    <w:qFormat/>
    <w:uiPriority w:val="0"/>
    <w:pPr>
      <w:spacing w:line="360" w:lineRule="auto"/>
    </w:pPr>
    <w:rPr>
      <w:rFonts w:ascii="Times New Roman" w:hAnsi="Times New Roman" w:eastAsia="宋体" w:cs="Times New Roman"/>
      <w:sz w:val="24"/>
      <w:szCs w:val="24"/>
    </w:rPr>
  </w:style>
  <w:style w:type="paragraph" w:customStyle="1" w:styleId="1121">
    <w:name w:val="Char61"/>
    <w:basedOn w:val="1"/>
    <w:next w:val="1"/>
    <w:qFormat/>
    <w:uiPriority w:val="99"/>
    <w:pPr>
      <w:pageBreakBefore/>
      <w:tabs>
        <w:tab w:val="left" w:pos="390"/>
      </w:tabs>
      <w:ind w:left="390" w:hanging="390"/>
    </w:pPr>
    <w:rPr>
      <w:rFonts w:ascii="Times New Roman" w:hAnsi="Times New Roman" w:eastAsia="宋体" w:cs="Times New Roman"/>
      <w:szCs w:val="24"/>
    </w:rPr>
  </w:style>
  <w:style w:type="paragraph" w:customStyle="1" w:styleId="1122">
    <w:name w:val="Char Char Char Char Char Char Char41"/>
    <w:basedOn w:val="1"/>
    <w:qFormat/>
    <w:uiPriority w:val="99"/>
    <w:pPr>
      <w:spacing w:line="360" w:lineRule="auto"/>
    </w:pPr>
    <w:rPr>
      <w:rFonts w:ascii="Times New Roman" w:hAnsi="Times New Roman" w:eastAsia="宋体" w:cs="Times New Roman"/>
      <w:sz w:val="24"/>
      <w:szCs w:val="24"/>
    </w:rPr>
  </w:style>
  <w:style w:type="paragraph" w:customStyle="1" w:styleId="1123">
    <w:name w:val="Char Char Char1 Char111"/>
    <w:basedOn w:val="1"/>
    <w:qFormat/>
    <w:uiPriority w:val="0"/>
    <w:pPr>
      <w:spacing w:line="360" w:lineRule="auto"/>
    </w:pPr>
    <w:rPr>
      <w:rFonts w:ascii="Times New Roman" w:hAnsi="Times New Roman" w:eastAsia="宋体" w:cs="Times New Roman"/>
      <w:sz w:val="24"/>
      <w:szCs w:val="24"/>
    </w:rPr>
  </w:style>
  <w:style w:type="character" w:customStyle="1" w:styleId="1124">
    <w:name w:val="书籍标题11"/>
    <w:qFormat/>
    <w:uiPriority w:val="33"/>
    <w:rPr>
      <w:b/>
      <w:bCs/>
      <w:smallCaps/>
      <w:spacing w:val="5"/>
    </w:rPr>
  </w:style>
  <w:style w:type="character" w:customStyle="1" w:styleId="1125">
    <w:name w:val="不明显参考11"/>
    <w:qFormat/>
    <w:uiPriority w:val="31"/>
    <w:rPr>
      <w:smallCaps/>
      <w:color w:val="C0504D"/>
      <w:u w:val="single"/>
    </w:rPr>
  </w:style>
  <w:style w:type="character" w:customStyle="1" w:styleId="1126">
    <w:name w:val="明显强调21"/>
    <w:qFormat/>
    <w:uiPriority w:val="21"/>
    <w:rPr>
      <w:b/>
      <w:bCs/>
      <w:i/>
      <w:iCs/>
      <w:color w:val="4F81BD"/>
    </w:rPr>
  </w:style>
  <w:style w:type="character" w:customStyle="1" w:styleId="1127">
    <w:name w:val="明显参考11"/>
    <w:qFormat/>
    <w:uiPriority w:val="32"/>
    <w:rPr>
      <w:b/>
      <w:bCs/>
      <w:smallCaps/>
      <w:color w:val="C0504D"/>
      <w:spacing w:val="5"/>
      <w:u w:val="single"/>
    </w:rPr>
  </w:style>
  <w:style w:type="character" w:customStyle="1" w:styleId="1128">
    <w:name w:val="@他11"/>
    <w:basedOn w:val="69"/>
    <w:semiHidden/>
    <w:unhideWhenUsed/>
    <w:qFormat/>
    <w:uiPriority w:val="99"/>
    <w:rPr>
      <w:color w:val="2B579A"/>
      <w:shd w:val="clear" w:color="auto" w:fill="E6E6E6"/>
    </w:rPr>
  </w:style>
  <w:style w:type="paragraph" w:customStyle="1" w:styleId="1129">
    <w:name w:val="_Style 8031"/>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customStyle="1" w:styleId="1130">
    <w:name w:val="1正文   张金龙"/>
    <w:basedOn w:val="91"/>
    <w:qFormat/>
    <w:uiPriority w:val="0"/>
    <w:pPr>
      <w:spacing w:beforeLines="25" w:afterLines="25" w:line="360" w:lineRule="auto"/>
      <w:ind w:firstLine="200"/>
    </w:pPr>
    <w:rPr>
      <w:rFonts w:ascii="Times New Roman" w:hAnsi="Times New Roman"/>
      <w:sz w:val="24"/>
      <w:szCs w:val="24"/>
    </w:rPr>
  </w:style>
  <w:style w:type="paragraph" w:customStyle="1" w:styleId="1131">
    <w:name w:val="9表格   张金龙"/>
    <w:qFormat/>
    <w:uiPriority w:val="0"/>
    <w:rPr>
      <w:rFonts w:ascii="Times New Roman" w:hAnsi="Times New Roman" w:eastAsia="宋体" w:cs="Times New Roman"/>
      <w:sz w:val="21"/>
      <w:lang w:val="en-US" w:eastAsia="zh-CN" w:bidi="ar-SA"/>
    </w:rPr>
  </w:style>
  <w:style w:type="paragraph" w:customStyle="1" w:styleId="1132">
    <w:name w:val="右括号"/>
    <w:basedOn w:val="120"/>
    <w:qFormat/>
    <w:uiPriority w:val="0"/>
    <w:pPr>
      <w:numPr>
        <w:ilvl w:val="0"/>
        <w:numId w:val="34"/>
      </w:numPr>
      <w:tabs>
        <w:tab w:val="left" w:pos="567"/>
      </w:tabs>
      <w:ind w:right="35" w:rightChars="35" w:firstLine="0" w:firstLineChars="0"/>
      <w:textAlignment w:val="center"/>
    </w:pPr>
    <w:rPr>
      <w:rFonts w:ascii="宋体" w:hAnsi="宋体" w:eastAsia="宋体" w:cs="Times New Roman"/>
      <w:color w:val="000000"/>
      <w:kern w:val="0"/>
      <w:szCs w:val="24"/>
    </w:rPr>
  </w:style>
  <w:style w:type="character" w:customStyle="1" w:styleId="1133">
    <w:name w:val="页眉 Char"/>
    <w:qFormat/>
    <w:uiPriority w:val="0"/>
    <w:rPr>
      <w:kern w:val="2"/>
      <w:sz w:val="18"/>
    </w:rPr>
  </w:style>
  <w:style w:type="character" w:customStyle="1" w:styleId="1134">
    <w:name w:val="页脚 Char"/>
    <w:qFormat/>
    <w:uiPriority w:val="99"/>
    <w:rPr>
      <w:kern w:val="2"/>
      <w:sz w:val="18"/>
    </w:rPr>
  </w:style>
  <w:style w:type="character" w:customStyle="1" w:styleId="1135">
    <w:name w:val="日期 Char"/>
    <w:qFormat/>
    <w:uiPriority w:val="99"/>
    <w:rPr>
      <w:kern w:val="2"/>
      <w:sz w:val="21"/>
      <w:szCs w:val="24"/>
    </w:rPr>
  </w:style>
  <w:style w:type="character" w:customStyle="1" w:styleId="1136">
    <w:name w:val="正文文本缩进 Char"/>
    <w:qFormat/>
    <w:uiPriority w:val="0"/>
    <w:rPr>
      <w:kern w:val="2"/>
      <w:sz w:val="21"/>
      <w:szCs w:val="24"/>
    </w:rPr>
  </w:style>
  <w:style w:type="character" w:customStyle="1" w:styleId="1137">
    <w:name w:val="脚注文本 Char"/>
    <w:semiHidden/>
    <w:qFormat/>
    <w:uiPriority w:val="99"/>
    <w:rPr>
      <w:kern w:val="2"/>
      <w:sz w:val="18"/>
      <w:szCs w:val="18"/>
      <w:lang w:val="en-US" w:eastAsia="zh-CN"/>
    </w:rPr>
  </w:style>
  <w:style w:type="character" w:customStyle="1" w:styleId="1138">
    <w:name w:val="纯文本 Char"/>
    <w:qFormat/>
    <w:uiPriority w:val="0"/>
    <w:rPr>
      <w:rFonts w:ascii="宋体" w:hAnsi="Courier New"/>
      <w:kern w:val="2"/>
      <w:sz w:val="21"/>
    </w:rPr>
  </w:style>
  <w:style w:type="character" w:customStyle="1" w:styleId="1139">
    <w:name w:val="正文文本 Char"/>
    <w:qFormat/>
    <w:uiPriority w:val="0"/>
    <w:rPr>
      <w:kern w:val="2"/>
      <w:sz w:val="13"/>
    </w:rPr>
  </w:style>
  <w:style w:type="character" w:customStyle="1" w:styleId="1140">
    <w:name w:val="图表题注 Char"/>
    <w:qFormat/>
    <w:locked/>
    <w:uiPriority w:val="0"/>
    <w:rPr>
      <w:kern w:val="2"/>
      <w:sz w:val="21"/>
      <w:szCs w:val="21"/>
      <w:lang w:val="en-US" w:eastAsia="zh-CN"/>
    </w:rPr>
  </w:style>
  <w:style w:type="character" w:customStyle="1" w:styleId="1141">
    <w:name w:val="标题 Char"/>
    <w:qFormat/>
    <w:uiPriority w:val="0"/>
    <w:rPr>
      <w:rFonts w:ascii="Arial" w:hAnsi="Arial" w:cs="Arial"/>
      <w:b/>
      <w:bCs/>
      <w:kern w:val="2"/>
      <w:sz w:val="32"/>
      <w:szCs w:val="32"/>
      <w:lang w:val="en-US" w:eastAsia="zh-CN"/>
    </w:rPr>
  </w:style>
  <w:style w:type="character" w:customStyle="1" w:styleId="1142">
    <w:name w:val="文档结构图 Char"/>
    <w:qFormat/>
    <w:uiPriority w:val="99"/>
    <w:rPr>
      <w:kern w:val="2"/>
      <w:sz w:val="21"/>
      <w:szCs w:val="24"/>
      <w:shd w:val="clear" w:color="auto" w:fill="000080"/>
    </w:rPr>
  </w:style>
  <w:style w:type="character" w:customStyle="1" w:styleId="1143">
    <w:name w:val="正文首行缩进 Char"/>
    <w:qFormat/>
    <w:uiPriority w:val="0"/>
    <w:rPr>
      <w:kern w:val="2"/>
      <w:sz w:val="21"/>
      <w:szCs w:val="24"/>
    </w:rPr>
  </w:style>
  <w:style w:type="character" w:customStyle="1" w:styleId="1144">
    <w:name w:val="列出段落 Char"/>
    <w:qFormat/>
    <w:uiPriority w:val="0"/>
    <w:rPr>
      <w:b/>
      <w:kern w:val="2"/>
      <w:sz w:val="24"/>
      <w:szCs w:val="24"/>
    </w:rPr>
  </w:style>
  <w:style w:type="character" w:customStyle="1" w:styleId="1145">
    <w:name w:val="zw Char"/>
    <w:link w:val="1146"/>
    <w:qFormat/>
    <w:uiPriority w:val="0"/>
    <w:rPr>
      <w:rFonts w:ascii="Times New Roman" w:hAnsi="Times New Roman"/>
      <w:sz w:val="24"/>
    </w:rPr>
  </w:style>
  <w:style w:type="paragraph" w:customStyle="1" w:styleId="1146">
    <w:name w:val="zw"/>
    <w:basedOn w:val="1"/>
    <w:link w:val="1145"/>
    <w:qFormat/>
    <w:uiPriority w:val="0"/>
    <w:pPr>
      <w:spacing w:line="360" w:lineRule="auto"/>
      <w:ind w:firstLine="560" w:firstLineChars="200"/>
    </w:pPr>
    <w:rPr>
      <w:rFonts w:ascii="Times New Roman" w:hAnsi="Times New Roman"/>
      <w:sz w:val="24"/>
    </w:rPr>
  </w:style>
  <w:style w:type="paragraph" w:customStyle="1" w:styleId="1147">
    <w:name w:val="中文段落"/>
    <w:basedOn w:val="1"/>
    <w:qFormat/>
    <w:uiPriority w:val="0"/>
    <w:pPr>
      <w:adjustRightInd w:val="0"/>
      <w:snapToGrid w:val="0"/>
      <w:spacing w:line="360" w:lineRule="auto"/>
      <w:ind w:firstLine="200" w:firstLineChars="200"/>
    </w:pPr>
    <w:rPr>
      <w:rFonts w:ascii="楷体_GB2312" w:hAnsi="Times New Roman" w:eastAsia="楷体_GB2312" w:cs="Times New Roman"/>
      <w:bCs/>
      <w:kern w:val="44"/>
      <w:sz w:val="28"/>
      <w:szCs w:val="28"/>
    </w:rPr>
  </w:style>
  <w:style w:type="character" w:customStyle="1" w:styleId="1148">
    <w:name w:val="Default Char"/>
    <w:link w:val="147"/>
    <w:qFormat/>
    <w:uiPriority w:val="0"/>
    <w:rPr>
      <w:rFonts w:ascii="Times New Roman" w:hAnsi="Times New Roman" w:eastAsia="宋体" w:cs="Times New Roman"/>
      <w:color w:val="000000"/>
      <w:kern w:val="0"/>
      <w:sz w:val="24"/>
      <w:szCs w:val="24"/>
      <w:lang w:eastAsia="en-US"/>
    </w:rPr>
  </w:style>
  <w:style w:type="paragraph" w:customStyle="1" w:styleId="1149">
    <w:name w:val="msonormal"/>
    <w:basedOn w:val="1"/>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150">
    <w:name w:val="页眉 字符1"/>
    <w:basedOn w:val="69"/>
    <w:semiHidden/>
    <w:qFormat/>
    <w:uiPriority w:val="0"/>
    <w:rPr>
      <w:rFonts w:ascii="Times New Roman" w:hAnsi="Times New Roman" w:eastAsia="宋体" w:cs="Times New Roman"/>
      <w:sz w:val="18"/>
      <w:szCs w:val="18"/>
    </w:rPr>
  </w:style>
  <w:style w:type="paragraph" w:customStyle="1" w:styleId="1151">
    <w:name w:val="页眉11"/>
    <w:basedOn w:val="1"/>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lang w:val="zh-CN"/>
    </w:rPr>
  </w:style>
  <w:style w:type="paragraph" w:customStyle="1" w:styleId="1152">
    <w:name w:val="批注文字11"/>
    <w:basedOn w:val="1"/>
    <w:qFormat/>
    <w:uiPriority w:val="99"/>
    <w:pPr>
      <w:jc w:val="left"/>
    </w:pPr>
    <w:rPr>
      <w:rFonts w:ascii="Times New Roman" w:hAnsi="Times New Roman" w:eastAsia="宋体" w:cs="Times New Roman"/>
      <w:kern w:val="0"/>
      <w:sz w:val="20"/>
      <w:szCs w:val="24"/>
      <w:lang w:val="zh-CN"/>
    </w:rPr>
  </w:style>
  <w:style w:type="paragraph" w:customStyle="1" w:styleId="1153">
    <w:name w:val="表格内容"/>
    <w:basedOn w:val="1"/>
    <w:qFormat/>
    <w:uiPriority w:val="99"/>
    <w:pPr>
      <w:spacing w:line="360" w:lineRule="auto"/>
      <w:jc w:val="center"/>
    </w:pPr>
    <w:rPr>
      <w:rFonts w:ascii="Times New Roman" w:hAnsi="Times New Roman" w:eastAsia="宋体" w:cs="Times New Roman"/>
      <w:szCs w:val="22"/>
    </w:rPr>
  </w:style>
  <w:style w:type="character" w:customStyle="1" w:styleId="1154">
    <w:name w:val="图表标号 字符"/>
    <w:basedOn w:val="69"/>
    <w:link w:val="1155"/>
    <w:qFormat/>
    <w:locked/>
    <w:uiPriority w:val="0"/>
    <w:rPr>
      <w:rFonts w:ascii="Times New Roman" w:hAnsi="Times New Roman" w:eastAsia="宋体" w:cs="Times New Roman"/>
      <w:bCs/>
      <w:kern w:val="44"/>
    </w:rPr>
  </w:style>
  <w:style w:type="paragraph" w:customStyle="1" w:styleId="1155">
    <w:name w:val="图表标号"/>
    <w:basedOn w:val="1"/>
    <w:link w:val="1154"/>
    <w:qFormat/>
    <w:uiPriority w:val="0"/>
    <w:pPr>
      <w:widowControl/>
      <w:spacing w:beforeLines="50" w:afterLines="50"/>
      <w:jc w:val="center"/>
    </w:pPr>
    <w:rPr>
      <w:rFonts w:ascii="Times New Roman" w:hAnsi="Times New Roman" w:eastAsia="宋体" w:cs="Times New Roman"/>
      <w:bCs/>
      <w:kern w:val="44"/>
    </w:rPr>
  </w:style>
  <w:style w:type="character" w:customStyle="1" w:styleId="1156">
    <w:name w:val="图· 字符"/>
    <w:basedOn w:val="69"/>
    <w:link w:val="1157"/>
    <w:qFormat/>
    <w:locked/>
    <w:uiPriority w:val="0"/>
    <w:rPr>
      <w:rFonts w:ascii="Times New Roman" w:hAnsi="Times New Roman" w:eastAsia="宋体" w:cs="Times New Roman"/>
    </w:rPr>
  </w:style>
  <w:style w:type="paragraph" w:customStyle="1" w:styleId="1157">
    <w:name w:val="图·"/>
    <w:basedOn w:val="1"/>
    <w:link w:val="1156"/>
    <w:qFormat/>
    <w:uiPriority w:val="0"/>
    <w:pPr>
      <w:widowControl/>
      <w:spacing w:line="360" w:lineRule="auto"/>
      <w:ind w:left="420"/>
      <w:jc w:val="center"/>
    </w:pPr>
    <w:rPr>
      <w:rFonts w:ascii="Times New Roman" w:hAnsi="Times New Roman" w:eastAsia="宋体" w:cs="Times New Roman"/>
    </w:rPr>
  </w:style>
  <w:style w:type="character" w:customStyle="1" w:styleId="1158">
    <w:name w:val="插图标题 Char"/>
    <w:link w:val="1159"/>
    <w:qFormat/>
    <w:locked/>
    <w:uiPriority w:val="0"/>
    <w:rPr>
      <w:rFonts w:ascii="Times New Roman" w:hAnsi="Times New Roman" w:eastAsia="黑体" w:cs="Times New Roman"/>
      <w:szCs w:val="20"/>
      <w:lang w:val="zh-CN" w:eastAsia="zh-CN"/>
    </w:rPr>
  </w:style>
  <w:style w:type="paragraph" w:customStyle="1" w:styleId="1159">
    <w:name w:val="插图标题"/>
    <w:basedOn w:val="15"/>
    <w:link w:val="1158"/>
    <w:qFormat/>
    <w:uiPriority w:val="0"/>
    <w:pPr>
      <w:keepNext w:val="0"/>
      <w:widowControl/>
      <w:spacing w:afterLines="50" w:line="240" w:lineRule="auto"/>
      <w:ind w:firstLine="0" w:firstLineChars="0"/>
    </w:pPr>
    <w:rPr>
      <w:rFonts w:ascii="Times New Roman" w:hAnsi="Times New Roman" w:cs="Times New Roman"/>
      <w:lang w:val="zh-CN"/>
    </w:rPr>
  </w:style>
  <w:style w:type="paragraph" w:customStyle="1" w:styleId="1160">
    <w:name w:val="Q1"/>
    <w:basedOn w:val="1"/>
    <w:qFormat/>
    <w:uiPriority w:val="99"/>
    <w:pPr>
      <w:widowControl/>
      <w:numPr>
        <w:ilvl w:val="0"/>
        <w:numId w:val="35"/>
      </w:numPr>
      <w:tabs>
        <w:tab w:val="left" w:pos="0"/>
      </w:tabs>
      <w:adjustRightInd w:val="0"/>
      <w:spacing w:before="240" w:after="240" w:line="360" w:lineRule="auto"/>
      <w:jc w:val="left"/>
      <w:outlineLvl w:val="0"/>
    </w:pPr>
    <w:rPr>
      <w:rFonts w:ascii="Times New Roman" w:hAnsi="Times New Roman" w:eastAsia="宋体" w:cs="Times New Roman"/>
      <w:b/>
      <w:sz w:val="28"/>
      <w:szCs w:val="28"/>
    </w:rPr>
  </w:style>
  <w:style w:type="paragraph" w:customStyle="1" w:styleId="1161">
    <w:name w:val="Q2"/>
    <w:basedOn w:val="1"/>
    <w:next w:val="1"/>
    <w:qFormat/>
    <w:uiPriority w:val="99"/>
    <w:pPr>
      <w:widowControl/>
      <w:numPr>
        <w:ilvl w:val="1"/>
        <w:numId w:val="35"/>
      </w:numPr>
      <w:tabs>
        <w:tab w:val="left" w:pos="426"/>
      </w:tabs>
      <w:adjustRightInd w:val="0"/>
      <w:spacing w:line="360" w:lineRule="auto"/>
      <w:outlineLvl w:val="1"/>
    </w:pPr>
    <w:rPr>
      <w:rFonts w:ascii="Times New Roman" w:hAnsi="Times New Roman" w:eastAsia="宋体" w:cs="Times New Roman"/>
      <w:b/>
      <w:sz w:val="28"/>
      <w:szCs w:val="28"/>
    </w:rPr>
  </w:style>
  <w:style w:type="paragraph" w:customStyle="1" w:styleId="1162">
    <w:name w:val="Q3"/>
    <w:basedOn w:val="1161"/>
    <w:qFormat/>
    <w:uiPriority w:val="99"/>
    <w:pPr>
      <w:numPr>
        <w:ilvl w:val="2"/>
      </w:numPr>
      <w:outlineLvl w:val="2"/>
    </w:pPr>
  </w:style>
  <w:style w:type="paragraph" w:customStyle="1" w:styleId="1163">
    <w:name w:val="Q4"/>
    <w:basedOn w:val="1162"/>
    <w:qFormat/>
    <w:uiPriority w:val="99"/>
    <w:pPr>
      <w:numPr>
        <w:ilvl w:val="3"/>
      </w:numPr>
      <w:outlineLvl w:val="3"/>
    </w:pPr>
  </w:style>
  <w:style w:type="paragraph" w:customStyle="1" w:styleId="1164">
    <w:name w:val="Q5"/>
    <w:basedOn w:val="1163"/>
    <w:qFormat/>
    <w:uiPriority w:val="99"/>
    <w:pPr>
      <w:numPr>
        <w:ilvl w:val="4"/>
      </w:numPr>
      <w:ind w:left="0" w:hanging="1009" w:hangingChars="420"/>
      <w:outlineLvl w:val="4"/>
    </w:pPr>
  </w:style>
  <w:style w:type="character" w:customStyle="1" w:styleId="1165">
    <w:name w:val="批注文字 Char1"/>
    <w:qFormat/>
    <w:uiPriority w:val="99"/>
    <w:rPr>
      <w:kern w:val="2"/>
      <w:sz w:val="21"/>
      <w:szCs w:val="24"/>
    </w:rPr>
  </w:style>
  <w:style w:type="character" w:customStyle="1" w:styleId="1166">
    <w:name w:val="op_dict_text1"/>
    <w:basedOn w:val="69"/>
    <w:qFormat/>
    <w:uiPriority w:val="0"/>
  </w:style>
  <w:style w:type="character" w:customStyle="1" w:styleId="1167">
    <w:name w:val="op_dict_text2"/>
    <w:basedOn w:val="69"/>
    <w:qFormat/>
    <w:uiPriority w:val="0"/>
  </w:style>
  <w:style w:type="character" w:customStyle="1" w:styleId="1168">
    <w:name w:val="op_dict_exp"/>
    <w:basedOn w:val="69"/>
    <w:qFormat/>
    <w:uiPriority w:val="0"/>
  </w:style>
  <w:style w:type="paragraph" w:customStyle="1" w:styleId="1169">
    <w:name w:val="样式8"/>
    <w:basedOn w:val="1"/>
    <w:link w:val="1170"/>
    <w:qFormat/>
    <w:uiPriority w:val="0"/>
    <w:pPr>
      <w:spacing w:line="360" w:lineRule="auto"/>
      <w:ind w:firstLine="480"/>
    </w:pPr>
    <w:rPr>
      <w:rFonts w:asciiTheme="minorEastAsia" w:hAnsiTheme="minorEastAsia"/>
      <w:sz w:val="24"/>
      <w:szCs w:val="24"/>
    </w:rPr>
  </w:style>
  <w:style w:type="character" w:customStyle="1" w:styleId="1170">
    <w:name w:val="样式8 字符"/>
    <w:basedOn w:val="69"/>
    <w:link w:val="1169"/>
    <w:qFormat/>
    <w:uiPriority w:val="0"/>
    <w:rPr>
      <w:rFonts w:asciiTheme="minorEastAsia" w:hAnsiTheme="minorEastAsia"/>
      <w:sz w:val="24"/>
      <w:szCs w:val="24"/>
    </w:rPr>
  </w:style>
  <w:style w:type="character" w:customStyle="1" w:styleId="1171">
    <w:name w:val="font21"/>
    <w:basedOn w:val="69"/>
    <w:qFormat/>
    <w:uiPriority w:val="0"/>
    <w:rPr>
      <w:rFonts w:hint="default" w:ascii="Times New Roman" w:hAnsi="Times New Roman" w:cs="Times New Roman"/>
      <w:color w:val="000000"/>
      <w:sz w:val="22"/>
      <w:szCs w:val="22"/>
      <w:u w:val="none"/>
    </w:rPr>
  </w:style>
  <w:style w:type="character" w:customStyle="1" w:styleId="1172">
    <w:name w:val="font01"/>
    <w:basedOn w:val="69"/>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StyleName="APA Fifth Edition"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B7AE92-D361-44ED-95A5-E93AA3F73439}">
  <ds:schemaRefs/>
</ds:datastoreItem>
</file>

<file path=docProps/app.xml><?xml version="1.0" encoding="utf-8"?>
<Properties xmlns="http://schemas.openxmlformats.org/officeDocument/2006/extended-properties" xmlns:vt="http://schemas.openxmlformats.org/officeDocument/2006/docPropsVTypes">
  <Template>Normal.dotm</Template>
  <Pages>5</Pages>
  <Words>928</Words>
  <Characters>5295</Characters>
  <Lines>44</Lines>
  <Paragraphs>12</Paragraphs>
  <TotalTime>14</TotalTime>
  <ScaleCrop>false</ScaleCrop>
  <LinksUpToDate>false</LinksUpToDate>
  <CharactersWithSpaces>6211</CharactersWithSpaces>
  <Application>WPS Office_12.1.2.22550_F1E327BC-269C-435d-A152-05C5408002CA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2017-03-18T01:15:00Z</dcterms:created>
  <dc:creator>zhangjiali</dc:creator>
  <cp:lastModifiedBy>0668001177</cp:lastModifiedBy>
  <cp:lastPrinted>2019-09-17T07:51:00Z</cp:lastPrinted>
  <dcterms:modified xsi:type="dcterms:W3CDTF">2026-07-09T11:48:37Z</dcterms:modified>
  <cp:revision>601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2052-12.1.2.22550</vt:lpwstr>
  </property>
  <property fmtid="{D5CDD505-2E9C-101B-9397-08002B2CF9AE}" pid="4" name="ICV">
    <vt:lpwstr>0E491DA5DADB32CCDA094E6AFB76F569_42</vt:lpwstr>
  </property>
</Properties>
</file>